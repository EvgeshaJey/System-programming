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5D42DD3">
      <w:pPr>
        <w:pStyle w:val="2"/>
        <w:spacing w:before="240" w:after="60"/>
        <w:ind w:firstLine="0"/>
        <w:jc w:val="center"/>
        <w:rPr>
          <w:lang w:val="ru-RU"/>
        </w:rPr>
      </w:pPr>
      <w:r>
        <w:rPr>
          <w:lang w:val="ru-RU"/>
        </w:rPr>
        <w:t>Факультет информационных технологий и робототехники</w:t>
      </w:r>
    </w:p>
    <w:p w14:paraId="1B5B5AD2">
      <w:pPr>
        <w:ind w:firstLine="0"/>
        <w:jc w:val="center"/>
        <w:rPr>
          <w:sz w:val="24"/>
          <w:lang w:val="ru-RU"/>
        </w:rPr>
      </w:pPr>
      <w:r>
        <w:rPr>
          <w:sz w:val="24"/>
          <w:lang w:val="ru-RU"/>
        </w:rPr>
        <w:t>Кафедра программного обеспечения информационных систем и технологий</w:t>
      </w:r>
    </w:p>
    <w:p w14:paraId="038AE783">
      <w:pPr>
        <w:ind w:firstLine="0"/>
        <w:jc w:val="center"/>
        <w:rPr>
          <w:sz w:val="24"/>
          <w:lang w:val="ru-RU"/>
        </w:rPr>
      </w:pPr>
    </w:p>
    <w:p w14:paraId="2BCEBCCA">
      <w:pPr>
        <w:ind w:firstLine="0"/>
        <w:rPr>
          <w:b/>
          <w:sz w:val="32"/>
          <w:lang w:val="ru-RU"/>
        </w:rPr>
      </w:pPr>
    </w:p>
    <w:p w14:paraId="1884A122">
      <w:pPr>
        <w:ind w:firstLine="0"/>
        <w:jc w:val="center"/>
        <w:rPr>
          <w:sz w:val="28"/>
          <w:lang w:val="ru-RU"/>
        </w:rPr>
      </w:pPr>
      <w:r>
        <w:rPr>
          <w:b/>
          <w:sz w:val="32"/>
          <w:lang w:val="ru-RU"/>
        </w:rPr>
        <w:t>Отчет по лабораторной работе № 2</w:t>
      </w:r>
    </w:p>
    <w:p w14:paraId="08FE1B2B">
      <w:pPr>
        <w:ind w:right="-708" w:firstLine="0"/>
        <w:jc w:val="center"/>
        <w:rPr>
          <w:sz w:val="28"/>
          <w:lang w:val="ru-RU"/>
        </w:rPr>
      </w:pPr>
      <w:r>
        <w:rPr>
          <w:sz w:val="28"/>
          <w:lang w:val="ru-RU"/>
        </w:rPr>
        <w:t>по дисциплине: ”Системное программирование”</w:t>
      </w:r>
    </w:p>
    <w:p w14:paraId="3937ED58">
      <w:pPr>
        <w:ind w:right="-708" w:firstLine="0"/>
        <w:jc w:val="center"/>
        <w:rPr>
          <w:sz w:val="28"/>
          <w:lang w:val="ru-RU"/>
        </w:rPr>
      </w:pPr>
    </w:p>
    <w:p w14:paraId="028F99C1">
      <w:pPr>
        <w:ind w:firstLine="0"/>
        <w:rPr>
          <w:lang w:val="ru-RU"/>
        </w:rPr>
      </w:pPr>
    </w:p>
    <w:p w14:paraId="3511C787">
      <w:pPr>
        <w:ind w:firstLine="0"/>
        <w:jc w:val="center"/>
        <w:rPr>
          <w:sz w:val="28"/>
          <w:lang w:val="ru-RU"/>
        </w:rPr>
      </w:pPr>
    </w:p>
    <w:p w14:paraId="591562AB">
      <w:pPr>
        <w:pStyle w:val="8"/>
        <w:rPr>
          <w:sz w:val="24"/>
        </w:rPr>
      </w:pPr>
      <w:r>
        <w:rPr>
          <w:b w:val="0"/>
          <w:bCs/>
        </w:rPr>
        <w:t>на тему:</w:t>
      </w:r>
      <w:r>
        <w:t xml:space="preserve"> </w:t>
      </w:r>
      <w:r>
        <w:rPr>
          <w:i/>
        </w:rPr>
        <w:t xml:space="preserve">”Основы работы с терминалом и командной строкй </w:t>
      </w:r>
      <w:r>
        <w:rPr>
          <w:i/>
          <w:lang w:val="en-US"/>
        </w:rPr>
        <w:t>UNIX</w:t>
      </w:r>
      <w:r>
        <w:rPr>
          <w:i/>
        </w:rPr>
        <w:t>”</w:t>
      </w:r>
    </w:p>
    <w:p w14:paraId="5566A9B0">
      <w:pPr>
        <w:ind w:firstLine="0"/>
        <w:jc w:val="both"/>
        <w:rPr>
          <w:sz w:val="28"/>
          <w:szCs w:val="28"/>
          <w:lang w:val="ru-RU"/>
        </w:rPr>
      </w:pPr>
    </w:p>
    <w:p w14:paraId="72AAF1B0">
      <w:pPr>
        <w:ind w:firstLine="0"/>
        <w:jc w:val="center"/>
        <w:rPr>
          <w:color w:val="000000" w:themeColor="text1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Вариант -</w:t>
      </w:r>
    </w:p>
    <w:p w14:paraId="3B2524A4">
      <w:pPr>
        <w:ind w:firstLine="0"/>
        <w:jc w:val="both"/>
        <w:rPr>
          <w:color w:val="000000" w:themeColor="text1"/>
          <w:sz w:val="28"/>
          <w:szCs w:val="28"/>
          <w:lang w:val="ru-RU"/>
        </w:rPr>
      </w:pPr>
    </w:p>
    <w:p w14:paraId="71D2582D">
      <w:pPr>
        <w:rPr>
          <w:sz w:val="28"/>
          <w:lang w:val="ru-RU"/>
        </w:rPr>
      </w:pPr>
    </w:p>
    <w:p w14:paraId="01E29866">
      <w:pPr>
        <w:tabs>
          <w:tab w:val="left" w:pos="3780"/>
        </w:tabs>
        <w:ind w:firstLine="0"/>
        <w:jc w:val="left"/>
        <w:rPr>
          <w:sz w:val="28"/>
          <w:lang w:val="ru-RU"/>
        </w:rPr>
      </w:pPr>
      <w:r>
        <w:rPr>
          <w:sz w:val="28"/>
          <w:lang w:val="ru-RU"/>
        </w:rPr>
        <w:t xml:space="preserve">Выполнили:студенты группы </w:t>
      </w:r>
      <w:r>
        <w:rPr>
          <w:color w:val="000000" w:themeColor="text1"/>
          <w:sz w:val="28"/>
          <w:lang w:val="ru-RU"/>
        </w:rPr>
        <w:t>10701222</w:t>
      </w:r>
      <w:r>
        <w:rPr>
          <w:color w:val="FF0000"/>
          <w:sz w:val="28"/>
          <w:lang w:val="ru-RU"/>
        </w:rPr>
        <w:t xml:space="preserve">                                                   </w:t>
      </w:r>
      <w:r>
        <w:rPr>
          <w:color w:val="000000" w:themeColor="text1"/>
          <w:sz w:val="28"/>
          <w:lang w:val="ru-RU"/>
        </w:rPr>
        <w:t>Медведский Е.В Зухта К.М.</w:t>
      </w:r>
    </w:p>
    <w:p w14:paraId="370CA767">
      <w:pPr>
        <w:rPr>
          <w:lang w:val="ru-RU"/>
        </w:rPr>
      </w:pPr>
      <w:r>
        <w:rPr>
          <w:lang w:val="ru-RU"/>
        </w:rPr>
        <w:t xml:space="preserve"> </w:t>
      </w:r>
    </w:p>
    <w:p w14:paraId="58AA046A">
      <w:pPr>
        <w:tabs>
          <w:tab w:val="left" w:pos="6237"/>
        </w:tabs>
        <w:ind w:firstLine="0"/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 xml:space="preserve"> пр. Давыденко Н.В.</w:t>
      </w:r>
    </w:p>
    <w:p w14:paraId="6DA757E5"/>
    <w:p w14:paraId="79F8131E"/>
    <w:p w14:paraId="3F9D6799"/>
    <w:p w14:paraId="29AF8860"/>
    <w:p w14:paraId="14AFFB97">
      <w:pPr>
        <w:ind w:firstLine="0"/>
        <w:jc w:val="center"/>
        <w:rPr>
          <w:sz w:val="32"/>
          <w:lang w:val="ru-RU"/>
        </w:rPr>
      </w:pPr>
      <w:r>
        <w:rPr>
          <w:sz w:val="28"/>
          <w:lang w:val="ru-RU"/>
        </w:rPr>
        <w:t>Минск</w:t>
      </w:r>
      <w:r>
        <w:rPr>
          <w:sz w:val="32"/>
          <w:lang w:val="ru-RU"/>
        </w:rPr>
        <w:t xml:space="preserve"> 2024</w:t>
      </w:r>
    </w:p>
    <w:p w14:paraId="647F67FF">
      <w:pPr>
        <w:ind w:firstLine="0"/>
        <w:jc w:val="center"/>
        <w:rPr>
          <w:sz w:val="32"/>
          <w:lang w:val="ru-RU"/>
        </w:rPr>
      </w:pPr>
    </w:p>
    <w:p w14:paraId="326E0858">
      <w:pPr>
        <w:ind w:firstLine="420"/>
        <w:jc w:val="both"/>
        <w:rPr>
          <w:b w:val="0"/>
          <w:bCs w:val="0"/>
          <w:sz w:val="24"/>
          <w:szCs w:val="21"/>
          <w:lang w:val="ru-RU"/>
        </w:rPr>
      </w:pPr>
      <w:r>
        <w:rPr>
          <w:b/>
          <w:bCs/>
          <w:sz w:val="24"/>
          <w:szCs w:val="21"/>
          <w:lang w:val="ru-RU"/>
        </w:rPr>
        <w:t>Цель работы:</w:t>
      </w:r>
      <w:r>
        <w:rPr>
          <w:b w:val="0"/>
          <w:bCs w:val="0"/>
          <w:sz w:val="24"/>
          <w:szCs w:val="21"/>
          <w:lang w:val="ru-RU"/>
        </w:rPr>
        <w:t>Закрепить на практике основы работы со сценариями командной оболочки и перенаправление ввода/вывода.</w:t>
      </w:r>
    </w:p>
    <w:p w14:paraId="775E3452">
      <w:pPr>
        <w:ind w:firstLine="420"/>
        <w:jc w:val="both"/>
        <w:rPr>
          <w:b w:val="0"/>
          <w:bCs w:val="0"/>
          <w:sz w:val="24"/>
          <w:szCs w:val="21"/>
          <w:lang w:val="ru-RU"/>
        </w:rPr>
      </w:pPr>
    </w:p>
    <w:p w14:paraId="19E6A6CF">
      <w:pPr>
        <w:ind w:firstLine="420"/>
        <w:jc w:val="both"/>
        <w:rPr>
          <w:b/>
          <w:bCs/>
          <w:sz w:val="24"/>
          <w:szCs w:val="21"/>
          <w:highlight w:val="yellow"/>
          <w:lang w:val="ru-RU"/>
        </w:rPr>
      </w:pPr>
      <w:r>
        <w:rPr>
          <w:b/>
          <w:bCs/>
          <w:sz w:val="24"/>
          <w:szCs w:val="21"/>
          <w:highlight w:val="yellow"/>
          <w:lang w:val="ru-RU"/>
        </w:rPr>
        <w:t>Задание1</w:t>
      </w:r>
    </w:p>
    <w:p w14:paraId="5ACF133F">
      <w:pPr>
        <w:numPr>
          <w:ilvl w:val="0"/>
          <w:numId w:val="1"/>
        </w:numPr>
        <w:ind w:firstLine="420"/>
        <w:jc w:val="both"/>
        <w:rPr>
          <w:b w:val="0"/>
          <w:bCs w:val="0"/>
          <w:sz w:val="24"/>
          <w:szCs w:val="21"/>
          <w:lang w:val="ru-RU"/>
        </w:rPr>
      </w:pPr>
      <w:r>
        <w:rPr>
          <w:b w:val="0"/>
          <w:bCs w:val="0"/>
          <w:sz w:val="24"/>
          <w:szCs w:val="21"/>
          <w:lang w:val="ru-RU"/>
        </w:rPr>
        <w:t>Написать скрипт, который записывает содержимое одного файла в другой и при этом оба файла существуют до операции. Дать два разных варианта выполнения.</w:t>
      </w:r>
    </w:p>
    <w:p w14:paraId="0B60FB89">
      <w:pPr>
        <w:numPr>
          <w:ilvl w:val="0"/>
          <w:numId w:val="0"/>
        </w:numPr>
        <w:ind w:left="0" w:firstLine="0"/>
        <w:jc w:val="both"/>
        <w:rPr>
          <w:b w:val="0"/>
          <w:bCs w:val="0"/>
          <w:sz w:val="24"/>
          <w:szCs w:val="21"/>
          <w:lang w:val="ru-RU"/>
        </w:rPr>
      </w:pPr>
    </w:p>
    <w:p w14:paraId="498A2753">
      <w:pPr>
        <w:numPr>
          <w:ilvl w:val="0"/>
          <w:numId w:val="0"/>
        </w:numPr>
        <w:ind w:left="0" w:firstLine="0"/>
        <w:jc w:val="both"/>
      </w:pPr>
      <w:r>
        <w:drawing>
          <wp:inline distT="0" distB="0" distL="0" distR="0">
            <wp:extent cx="4984750" cy="4183380"/>
            <wp:effectExtent l="0" t="0" r="0" b="0"/>
            <wp:docPr id="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BAB3">
      <w:pPr>
        <w:numPr>
          <w:ilvl w:val="0"/>
          <w:numId w:val="0"/>
        </w:numPr>
        <w:ind w:left="0" w:firstLine="0"/>
        <w:jc w:val="both"/>
        <w:rPr>
          <w:lang w:val="ru-RU"/>
        </w:rPr>
      </w:pPr>
      <w:r>
        <w:rPr>
          <w:lang w:val="ru-RU"/>
        </w:rPr>
        <w:t xml:space="preserve">Код программы </w:t>
      </w:r>
    </w:p>
    <w:p w14:paraId="0CA9600A">
      <w:pPr>
        <w:numPr>
          <w:ilvl w:val="0"/>
          <w:numId w:val="0"/>
        </w:numPr>
        <w:ind w:left="0" w:firstLine="0"/>
        <w:jc w:val="both"/>
        <w:rPr>
          <w:lang w:val="ru-RU"/>
        </w:rPr>
      </w:pPr>
      <w:r>
        <w:rPr>
          <w:lang w:val="ru-RU"/>
        </w:rPr>
        <w:t>#!/bin/bash</w:t>
      </w:r>
    </w:p>
    <w:p w14:paraId="0636F41A">
      <w:pPr>
        <w:numPr>
          <w:ilvl w:val="0"/>
          <w:numId w:val="0"/>
        </w:numPr>
        <w:ind w:left="0" w:firstLine="0"/>
        <w:jc w:val="both"/>
        <w:rPr>
          <w:lang w:val="ru-RU"/>
        </w:rPr>
      </w:pPr>
      <w:r>
        <w:rPr>
          <w:lang w:val="ru-RU"/>
        </w:rPr>
        <w:t>source_file="source.txt"</w:t>
      </w:r>
    </w:p>
    <w:p w14:paraId="0BEADC8B">
      <w:pPr>
        <w:numPr>
          <w:ilvl w:val="0"/>
          <w:numId w:val="0"/>
        </w:numPr>
        <w:ind w:left="0" w:firstLine="0"/>
        <w:jc w:val="both"/>
        <w:rPr>
          <w:lang w:val="ru-RU"/>
        </w:rPr>
      </w:pPr>
      <w:r>
        <w:rPr>
          <w:lang w:val="ru-RU"/>
        </w:rPr>
        <w:t>destination_file="destination.txt"</w:t>
      </w:r>
    </w:p>
    <w:p w14:paraId="5D02410E">
      <w:pPr>
        <w:numPr>
          <w:ilvl w:val="0"/>
          <w:numId w:val="0"/>
        </w:numPr>
        <w:ind w:left="0" w:firstLine="0"/>
        <w:jc w:val="both"/>
        <w:rPr>
          <w:lang w:val="ru-RU"/>
        </w:rPr>
      </w:pPr>
      <w:r>
        <w:rPr>
          <w:lang w:val="ru-RU"/>
        </w:rPr>
        <w:t># Проверяем, существуют ли оба файла</w:t>
      </w:r>
    </w:p>
    <w:p w14:paraId="06B9BD59">
      <w:pPr>
        <w:numPr>
          <w:ilvl w:val="0"/>
          <w:numId w:val="0"/>
        </w:numPr>
        <w:ind w:left="0" w:firstLine="0"/>
        <w:jc w:val="both"/>
        <w:rPr>
          <w:lang w:val="ru-RU"/>
        </w:rPr>
      </w:pPr>
      <w:r>
        <w:rPr>
          <w:lang w:val="ru-RU"/>
        </w:rPr>
        <w:t>if [[ -f "$source_file" &amp;&amp; -f "$destination_file" ]]; then</w:t>
      </w:r>
    </w:p>
    <w:p w14:paraId="358E8AB9">
      <w:pPr>
        <w:numPr>
          <w:ilvl w:val="0"/>
          <w:numId w:val="0"/>
        </w:numPr>
        <w:ind w:left="0" w:firstLine="0"/>
        <w:jc w:val="both"/>
        <w:rPr>
          <w:lang w:val="ru-RU"/>
        </w:rPr>
      </w:pPr>
      <w:r>
        <w:rPr>
          <w:lang w:val="ru-RU"/>
        </w:rPr>
        <w:t xml:space="preserve">    # Копируем содержимое source.txt в destination.txt</w:t>
      </w:r>
    </w:p>
    <w:p w14:paraId="340209B3">
      <w:pPr>
        <w:numPr>
          <w:ilvl w:val="0"/>
          <w:numId w:val="0"/>
        </w:numPr>
        <w:ind w:left="0" w:firstLine="0"/>
        <w:jc w:val="both"/>
        <w:rPr>
          <w:lang w:val="ru-RU"/>
        </w:rPr>
      </w:pPr>
      <w:r>
        <w:rPr>
          <w:lang w:val="ru-RU"/>
        </w:rPr>
        <w:t xml:space="preserve">    cat "$source_file" &gt; "$destination_file"</w:t>
      </w:r>
    </w:p>
    <w:p w14:paraId="0FD20EC3">
      <w:pPr>
        <w:numPr>
          <w:ilvl w:val="0"/>
          <w:numId w:val="0"/>
        </w:numPr>
        <w:ind w:left="0" w:firstLine="0"/>
        <w:jc w:val="both"/>
        <w:rPr>
          <w:lang w:val="ru-RU"/>
        </w:rPr>
      </w:pPr>
      <w:r>
        <w:rPr>
          <w:lang w:val="ru-RU"/>
        </w:rPr>
        <w:t xml:space="preserve">    echo "Содержимое файла $source_file записано в файл $destination_file."</w:t>
      </w:r>
    </w:p>
    <w:p w14:paraId="4255D6C4">
      <w:pPr>
        <w:numPr>
          <w:ilvl w:val="0"/>
          <w:numId w:val="0"/>
        </w:numPr>
        <w:ind w:left="0" w:firstLine="0"/>
        <w:jc w:val="both"/>
        <w:rPr>
          <w:lang w:val="ru-RU"/>
        </w:rPr>
      </w:pPr>
      <w:r>
        <w:rPr>
          <w:lang w:val="ru-RU"/>
        </w:rPr>
        <w:t>else</w:t>
      </w:r>
    </w:p>
    <w:p w14:paraId="59B9643C">
      <w:pPr>
        <w:numPr>
          <w:ilvl w:val="0"/>
          <w:numId w:val="0"/>
        </w:numPr>
        <w:ind w:left="0" w:firstLine="0"/>
        <w:jc w:val="both"/>
        <w:rPr>
          <w:lang w:val="ru-RU"/>
        </w:rPr>
      </w:pPr>
      <w:r>
        <w:rPr>
          <w:lang w:val="ru-RU"/>
        </w:rPr>
        <w:t xml:space="preserve">    echo "Один из файлов не существует."</w:t>
      </w:r>
    </w:p>
    <w:p w14:paraId="3A6F1EA6">
      <w:pPr>
        <w:numPr>
          <w:ilvl w:val="0"/>
          <w:numId w:val="0"/>
        </w:numPr>
        <w:ind w:left="0" w:firstLine="0"/>
        <w:jc w:val="both"/>
        <w:rPr>
          <w:lang w:val="ru-RU"/>
        </w:rPr>
      </w:pPr>
      <w:r>
        <w:rPr>
          <w:lang w:val="ru-RU"/>
        </w:rPr>
        <w:t>fi</w:t>
      </w:r>
    </w:p>
    <w:p w14:paraId="7F5629F7">
      <w:pPr>
        <w:numPr>
          <w:ilvl w:val="0"/>
          <w:numId w:val="0"/>
        </w:numPr>
        <w:ind w:left="0" w:firstLine="0"/>
        <w:jc w:val="both"/>
      </w:pPr>
      <w:r>
        <w:drawing>
          <wp:inline distT="0" distB="0" distL="0" distR="0">
            <wp:extent cx="5271135" cy="3828415"/>
            <wp:effectExtent l="0" t="0" r="0" b="0"/>
            <wp:docPr id="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6131">
      <w:pPr>
        <w:numPr>
          <w:ilvl w:val="0"/>
          <w:numId w:val="0"/>
        </w:numPr>
        <w:ind w:left="0" w:firstLine="0"/>
        <w:jc w:val="both"/>
        <w:rPr>
          <w:lang w:val="en-US"/>
        </w:rPr>
      </w:pPr>
      <w:r>
        <w:rPr>
          <w:lang w:val="ru-RU"/>
        </w:rPr>
        <w:t xml:space="preserve">Как видим, т.к. таких файлов не существует - выводит соответствующее сообщение. Создадим 2 файла </w:t>
      </w:r>
      <w:r>
        <w:rPr>
          <w:lang w:val="en-US"/>
        </w:rPr>
        <w:t xml:space="preserve">source.txt </w:t>
      </w:r>
      <w:r>
        <w:rPr>
          <w:lang w:val="ru-RU"/>
        </w:rPr>
        <w:t xml:space="preserve">и </w:t>
      </w:r>
      <w:r>
        <w:rPr>
          <w:lang w:val="en-US"/>
        </w:rPr>
        <w:t>destination.txt</w:t>
      </w:r>
    </w:p>
    <w:p w14:paraId="0F14C152">
      <w:pPr>
        <w:numPr>
          <w:ilvl w:val="0"/>
          <w:numId w:val="0"/>
        </w:numPr>
        <w:ind w:left="0" w:firstLine="0"/>
        <w:jc w:val="both"/>
      </w:pPr>
      <w:r>
        <w:drawing>
          <wp:inline distT="0" distB="0" distL="0" distR="0">
            <wp:extent cx="5271135" cy="3828415"/>
            <wp:effectExtent l="0" t="0" r="0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A202">
      <w:pPr>
        <w:numPr>
          <w:ilvl w:val="0"/>
          <w:numId w:val="0"/>
        </w:numPr>
        <w:ind w:left="0" w:firstLine="0"/>
        <w:jc w:val="both"/>
      </w:pPr>
    </w:p>
    <w:p w14:paraId="3D2495A5">
      <w:pPr>
        <w:numPr>
          <w:ilvl w:val="0"/>
          <w:numId w:val="0"/>
        </w:numPr>
        <w:ind w:left="0" w:firstLine="0"/>
        <w:jc w:val="both"/>
      </w:pPr>
    </w:p>
    <w:p w14:paraId="271E0895">
      <w:pPr>
        <w:numPr>
          <w:ilvl w:val="0"/>
          <w:numId w:val="0"/>
        </w:numPr>
        <w:ind w:left="0" w:firstLine="0"/>
        <w:jc w:val="both"/>
      </w:pPr>
      <w:r>
        <w:drawing>
          <wp:inline distT="0" distB="0" distL="0" distR="0">
            <wp:extent cx="5267960" cy="1840865"/>
            <wp:effectExtent l="0" t="0" r="0" b="0"/>
            <wp:docPr id="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67960" cy="1840865"/>
            <wp:effectExtent l="0" t="0" r="0" b="0"/>
            <wp:docPr id="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82ED">
      <w:pPr>
        <w:numPr>
          <w:ilvl w:val="0"/>
          <w:numId w:val="0"/>
        </w:numPr>
        <w:ind w:left="0" w:firstLine="0"/>
        <w:jc w:val="both"/>
      </w:pPr>
    </w:p>
    <w:p w14:paraId="63A66534">
      <w:pPr>
        <w:numPr>
          <w:ilvl w:val="0"/>
          <w:numId w:val="0"/>
        </w:numPr>
        <w:ind w:left="0" w:firstLine="0"/>
        <w:jc w:val="both"/>
        <w:rPr>
          <w:lang w:val="ru-RU"/>
        </w:rPr>
      </w:pPr>
      <w:r>
        <w:rPr>
          <w:lang w:val="ru-RU"/>
        </w:rPr>
        <w:t xml:space="preserve">Содержимое файлов </w:t>
      </w:r>
      <w:r>
        <w:rPr>
          <w:lang w:val="en-US"/>
        </w:rPr>
        <w:t xml:space="preserve">source.txt </w:t>
      </w:r>
      <w:r>
        <w:rPr>
          <w:lang w:val="ru-RU"/>
        </w:rPr>
        <w:t xml:space="preserve">и </w:t>
      </w:r>
      <w:r>
        <w:rPr>
          <w:lang w:val="en-US"/>
        </w:rPr>
        <w:t>estination.txt</w:t>
      </w:r>
      <w:r>
        <w:rPr>
          <w:lang w:val="ru-RU"/>
        </w:rPr>
        <w:t>перед исполнением команды</w:t>
      </w:r>
    </w:p>
    <w:p w14:paraId="71F3780A">
      <w:pPr>
        <w:numPr>
          <w:ilvl w:val="0"/>
          <w:numId w:val="0"/>
        </w:numPr>
        <w:ind w:left="0" w:firstLine="0"/>
        <w:jc w:val="both"/>
        <w:rPr>
          <w:lang w:val="ru-RU"/>
        </w:rPr>
      </w:pPr>
    </w:p>
    <w:p w14:paraId="1C85E8F9">
      <w:pPr>
        <w:numPr>
          <w:ilvl w:val="0"/>
          <w:numId w:val="0"/>
        </w:numPr>
        <w:ind w:left="0" w:firstLine="0"/>
        <w:jc w:val="both"/>
      </w:pPr>
      <w:r>
        <w:drawing>
          <wp:inline distT="0" distB="0" distL="0" distR="0">
            <wp:extent cx="5271135" cy="3828415"/>
            <wp:effectExtent l="0" t="0" r="0" b="0"/>
            <wp:docPr id="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EC81">
      <w:pPr>
        <w:numPr>
          <w:ilvl w:val="0"/>
          <w:numId w:val="0"/>
        </w:numPr>
        <w:ind w:left="0" w:firstLine="0"/>
        <w:jc w:val="both"/>
        <w:rPr>
          <w:lang w:val="ru-RU"/>
        </w:rPr>
      </w:pPr>
      <w:r>
        <w:rPr>
          <w:lang w:val="ru-RU"/>
        </w:rPr>
        <w:t>Выполнение скрипта</w:t>
      </w:r>
    </w:p>
    <w:p w14:paraId="24D7D58A">
      <w:pPr>
        <w:numPr>
          <w:ilvl w:val="0"/>
          <w:numId w:val="0"/>
        </w:numPr>
        <w:ind w:left="0" w:firstLine="0"/>
        <w:jc w:val="both"/>
      </w:pPr>
      <w:r>
        <w:drawing>
          <wp:inline distT="0" distB="0" distL="0" distR="0">
            <wp:extent cx="5267960" cy="1840865"/>
            <wp:effectExtent l="0" t="0" r="0" b="0"/>
            <wp:docPr id="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44FC">
      <w:pPr>
        <w:numPr>
          <w:ilvl w:val="0"/>
          <w:numId w:val="0"/>
        </w:numPr>
        <w:ind w:left="0" w:firstLine="0"/>
        <w:jc w:val="both"/>
        <w:rPr>
          <w:lang w:val="ru-RU"/>
        </w:rPr>
      </w:pPr>
      <w:r>
        <w:rPr>
          <w:lang w:val="ru-RU"/>
        </w:rPr>
        <w:t>Видим результат</w:t>
      </w:r>
    </w:p>
    <w:p w14:paraId="747FD2BC">
      <w:pPr>
        <w:numPr>
          <w:ilvl w:val="0"/>
          <w:numId w:val="0"/>
        </w:numPr>
        <w:ind w:left="0" w:firstLine="0"/>
        <w:jc w:val="both"/>
      </w:pPr>
    </w:p>
    <w:p w14:paraId="7084BA46">
      <w:pPr>
        <w:numPr>
          <w:ilvl w:val="0"/>
          <w:numId w:val="0"/>
        </w:numPr>
        <w:ind w:left="0" w:firstLine="0"/>
        <w:jc w:val="both"/>
      </w:pPr>
    </w:p>
    <w:p w14:paraId="1A0ECFB5">
      <w:pPr>
        <w:numPr>
          <w:ilvl w:val="0"/>
          <w:numId w:val="0"/>
        </w:numPr>
        <w:ind w:left="0" w:firstLine="0"/>
        <w:jc w:val="both"/>
        <w:rPr>
          <w:lang w:val="en-US"/>
        </w:rPr>
      </w:pPr>
    </w:p>
    <w:p w14:paraId="2CB1FF88">
      <w:pPr>
        <w:numPr>
          <w:ilvl w:val="0"/>
          <w:numId w:val="1"/>
        </w:numPr>
        <w:ind w:left="0" w:firstLine="420"/>
        <w:jc w:val="both"/>
        <w:rPr>
          <w:b w:val="0"/>
          <w:bCs w:val="0"/>
          <w:sz w:val="24"/>
          <w:szCs w:val="21"/>
          <w:lang w:val="ru-RU"/>
        </w:rPr>
      </w:pPr>
      <w:r>
        <w:rPr>
          <w:b w:val="0"/>
          <w:bCs w:val="0"/>
          <w:sz w:val="24"/>
          <w:szCs w:val="21"/>
          <w:lang w:val="ru-RU"/>
        </w:rPr>
        <w:t>Найти все файлы, начинающиеся на слово script и записать их имена в файл list.txt.</w:t>
      </w:r>
    </w:p>
    <w:p w14:paraId="3F6C2572">
      <w:pPr>
        <w:widowControl w:val="0"/>
        <w:numPr>
          <w:ilvl w:val="0"/>
          <w:numId w:val="0"/>
        </w:numPr>
        <w:ind w:left="0" w:firstLine="0"/>
        <w:jc w:val="both"/>
      </w:pPr>
      <w:r>
        <w:drawing>
          <wp:inline distT="0" distB="0" distL="0" distR="0">
            <wp:extent cx="5268595" cy="1942465"/>
            <wp:effectExtent l="0" t="0" r="0" b="0"/>
            <wp:docPr id="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2BCB">
      <w:pPr>
        <w:widowControl w:val="0"/>
        <w:numPr>
          <w:ilvl w:val="0"/>
          <w:numId w:val="0"/>
        </w:numPr>
        <w:ind w:left="0" w:firstLine="0"/>
        <w:jc w:val="both"/>
        <w:rPr>
          <w:lang w:val="ru-RU"/>
        </w:rPr>
      </w:pPr>
      <w:r>
        <w:rPr>
          <w:lang w:val="ru-RU"/>
        </w:rPr>
        <w:t>Код программы</w:t>
      </w:r>
    </w:p>
    <w:p w14:paraId="4BF6D218">
      <w:pPr>
        <w:widowControl w:val="0"/>
        <w:numPr>
          <w:ilvl w:val="0"/>
          <w:numId w:val="0"/>
        </w:numPr>
        <w:ind w:left="0" w:firstLine="0"/>
        <w:jc w:val="both"/>
        <w:rPr>
          <w:lang w:val="ru-RU"/>
        </w:rPr>
      </w:pPr>
      <w:r>
        <w:rPr>
          <w:lang w:val="ru-RU"/>
        </w:rPr>
        <w:t>#!/bin/bash</w:t>
      </w:r>
    </w:p>
    <w:p w14:paraId="349BE8F2">
      <w:pPr>
        <w:widowControl w:val="0"/>
        <w:numPr>
          <w:ilvl w:val="0"/>
          <w:numId w:val="0"/>
        </w:numPr>
        <w:ind w:left="0" w:firstLine="0"/>
        <w:jc w:val="both"/>
        <w:rPr>
          <w:lang w:val="ru-RU"/>
        </w:rPr>
      </w:pPr>
    </w:p>
    <w:p w14:paraId="59593377">
      <w:pPr>
        <w:widowControl w:val="0"/>
        <w:numPr>
          <w:ilvl w:val="0"/>
          <w:numId w:val="0"/>
        </w:numPr>
        <w:ind w:left="0" w:firstLine="0"/>
        <w:jc w:val="both"/>
        <w:rPr>
          <w:lang w:val="ru-RU"/>
        </w:rPr>
      </w:pPr>
      <w:r>
        <w:rPr>
          <w:lang w:val="ru-RU"/>
        </w:rPr>
        <w:t># Ищем файлы, начинающиеся на "script", и записываем их в list.txt</w:t>
      </w:r>
    </w:p>
    <w:p w14:paraId="19EB046D">
      <w:pPr>
        <w:widowControl w:val="0"/>
        <w:numPr>
          <w:ilvl w:val="0"/>
          <w:numId w:val="0"/>
        </w:numPr>
        <w:ind w:left="0" w:firstLine="0"/>
        <w:jc w:val="both"/>
        <w:rPr>
          <w:lang w:val="ru-RU"/>
        </w:rPr>
      </w:pPr>
      <w:r>
        <w:rPr>
          <w:lang w:val="ru-RU"/>
        </w:rPr>
        <w:t>find . -type f -name "script*" &gt; list.txt</w:t>
      </w:r>
    </w:p>
    <w:p w14:paraId="62D69470">
      <w:pPr>
        <w:widowControl w:val="0"/>
        <w:numPr>
          <w:ilvl w:val="0"/>
          <w:numId w:val="0"/>
        </w:numPr>
        <w:ind w:left="0" w:firstLine="0"/>
        <w:jc w:val="both"/>
        <w:rPr>
          <w:lang w:val="ru-RU"/>
        </w:rPr>
      </w:pPr>
    </w:p>
    <w:p w14:paraId="22A2BD99">
      <w:pPr>
        <w:widowControl w:val="0"/>
        <w:numPr>
          <w:ilvl w:val="0"/>
          <w:numId w:val="0"/>
        </w:numPr>
        <w:ind w:left="0" w:firstLine="0"/>
        <w:jc w:val="both"/>
        <w:rPr>
          <w:lang w:val="ru-RU"/>
        </w:rPr>
      </w:pPr>
      <w:r>
        <w:rPr>
          <w:lang w:val="ru-RU"/>
        </w:rPr>
        <w:t>echo "Имена всех файлов, начинающихся на 'script', записаны в list.txt."</w:t>
      </w:r>
    </w:p>
    <w:p w14:paraId="111A3277">
      <w:pPr>
        <w:ind w:firstLine="0"/>
        <w:jc w:val="both"/>
        <w:rPr>
          <w:b w:val="0"/>
          <w:bCs w:val="0"/>
          <w:sz w:val="24"/>
          <w:szCs w:val="21"/>
          <w:lang w:val="ru-RU"/>
        </w:rPr>
      </w:pPr>
    </w:p>
    <w:p w14:paraId="28985BEF">
      <w:pPr>
        <w:ind w:firstLine="0"/>
        <w:jc w:val="both"/>
        <w:rPr>
          <w:lang w:val="ru-RU"/>
        </w:rPr>
      </w:pPr>
    </w:p>
    <w:p w14:paraId="256D2306">
      <w:r>
        <w:drawing>
          <wp:inline distT="0" distB="0" distL="0" distR="0">
            <wp:extent cx="5271135" cy="3828415"/>
            <wp:effectExtent l="0" t="0" r="0" b="0"/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0042">
      <w:pPr>
        <w:rPr>
          <w:lang w:val="ru-RU"/>
        </w:rPr>
      </w:pPr>
      <w:r>
        <w:rPr>
          <w:lang w:val="ru-RU"/>
        </w:rPr>
        <w:t xml:space="preserve">Делаем файл </w:t>
      </w:r>
      <w:r>
        <w:rPr>
          <w:lang w:val="en-US"/>
        </w:rPr>
        <w:t xml:space="preserve">script12 </w:t>
      </w:r>
      <w:r>
        <w:rPr>
          <w:lang w:val="ru-RU"/>
        </w:rPr>
        <w:t xml:space="preserve">исполняемым и запускаем его </w:t>
      </w:r>
    </w:p>
    <w:p w14:paraId="37C1558B">
      <w:r>
        <w:drawing>
          <wp:inline distT="0" distB="0" distL="0" distR="0">
            <wp:extent cx="5272405" cy="3501390"/>
            <wp:effectExtent l="0" t="0" r="0" b="0"/>
            <wp:docPr id="1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7B04">
      <w:pPr>
        <w:rPr>
          <w:lang w:val="ru-RU"/>
        </w:rPr>
      </w:pPr>
      <w:r>
        <w:rPr>
          <w:lang w:val="ru-RU"/>
        </w:rPr>
        <w:t xml:space="preserve">Видим, что в проводнике появился файл </w:t>
      </w:r>
      <w:r>
        <w:rPr>
          <w:lang w:val="en-US"/>
        </w:rPr>
        <w:t>list.txt</w:t>
      </w:r>
      <w:r>
        <w:rPr>
          <w:lang w:val="ru-RU"/>
        </w:rPr>
        <w:t>. Откроем его.</w:t>
      </w:r>
    </w:p>
    <w:p w14:paraId="4EEB9CC3">
      <w:pPr>
        <w:ind w:firstLine="420"/>
        <w:jc w:val="both"/>
        <w:rPr>
          <w:b w:val="0"/>
          <w:bCs w:val="0"/>
          <w:sz w:val="24"/>
          <w:szCs w:val="21"/>
          <w:lang w:val="ru-RU"/>
        </w:rPr>
      </w:pPr>
      <w:r>
        <w:drawing>
          <wp:inline distT="0" distB="0" distL="0" distR="0">
            <wp:extent cx="5267960" cy="1840865"/>
            <wp:effectExtent l="0" t="0" r="0" b="0"/>
            <wp:docPr id="1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  <w:sz w:val="24"/>
          <w:szCs w:val="21"/>
          <w:lang w:val="ru-RU"/>
        </w:rPr>
        <w:t>3. Написать скрипт, который проверяет, содержится ли скриптовый файл в директории, если да, то выполнить его.</w:t>
      </w:r>
    </w:p>
    <w:p w14:paraId="0F406AE2">
      <w:pPr>
        <w:ind w:firstLine="420"/>
        <w:jc w:val="both"/>
      </w:pPr>
      <w:r>
        <w:drawing>
          <wp:inline distT="0" distB="0" distL="0" distR="0">
            <wp:extent cx="5268595" cy="2595245"/>
            <wp:effectExtent l="0" t="0" r="0" b="0"/>
            <wp:docPr id="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C98B">
      <w:pPr>
        <w:ind w:firstLine="420"/>
        <w:jc w:val="both"/>
        <w:rPr>
          <w:lang w:val="ru-RU"/>
        </w:rPr>
      </w:pPr>
      <w:r>
        <w:rPr>
          <w:lang w:val="ru-RU"/>
        </w:rPr>
        <w:t>Код программы</w:t>
      </w:r>
    </w:p>
    <w:p w14:paraId="7EB93CBB">
      <w:pPr>
        <w:ind w:firstLine="420"/>
        <w:jc w:val="both"/>
        <w:rPr>
          <w:lang w:val="ru-RU"/>
        </w:rPr>
      </w:pPr>
      <w:r>
        <w:rPr>
          <w:lang w:val="ru-RU"/>
        </w:rPr>
        <w:t>#!/bin/bash</w:t>
      </w:r>
    </w:p>
    <w:p w14:paraId="72E24663">
      <w:pPr>
        <w:ind w:firstLine="420"/>
        <w:jc w:val="both"/>
        <w:rPr>
          <w:lang w:val="ru-RU"/>
        </w:rPr>
      </w:pPr>
    </w:p>
    <w:p w14:paraId="001AD97F">
      <w:pPr>
        <w:ind w:firstLine="420"/>
        <w:jc w:val="both"/>
        <w:rPr>
          <w:lang w:val="ru-RU"/>
        </w:rPr>
      </w:pPr>
      <w:r>
        <w:rPr>
          <w:lang w:val="ru-RU"/>
        </w:rPr>
        <w:t># Директория для проверки</w:t>
      </w:r>
    </w:p>
    <w:p w14:paraId="50E46C83">
      <w:pPr>
        <w:ind w:firstLine="420"/>
        <w:jc w:val="both"/>
        <w:rPr>
          <w:lang w:val="ru-RU"/>
        </w:rPr>
      </w:pPr>
      <w:r>
        <w:rPr>
          <w:lang w:val="ru-RU"/>
        </w:rPr>
        <w:t>directory="./"</w:t>
      </w:r>
    </w:p>
    <w:p w14:paraId="733DCA59">
      <w:pPr>
        <w:ind w:firstLine="420"/>
        <w:jc w:val="both"/>
        <w:rPr>
          <w:lang w:val="ru-RU"/>
        </w:rPr>
      </w:pPr>
    </w:p>
    <w:p w14:paraId="176712B4">
      <w:pPr>
        <w:ind w:firstLine="420"/>
        <w:jc w:val="both"/>
        <w:rPr>
          <w:lang w:val="ru-RU"/>
        </w:rPr>
      </w:pPr>
      <w:r>
        <w:rPr>
          <w:lang w:val="ru-RU"/>
        </w:rPr>
        <w:t># Ищем скрипты с расширением .sh в указанной директории</w:t>
      </w:r>
    </w:p>
    <w:p w14:paraId="4551E234">
      <w:pPr>
        <w:ind w:firstLine="420"/>
        <w:jc w:val="both"/>
        <w:rPr>
          <w:lang w:val="ru-RU"/>
        </w:rPr>
      </w:pPr>
      <w:r>
        <w:rPr>
          <w:lang w:val="ru-RU"/>
        </w:rPr>
        <w:t>script_file=$(find "$directory" -maxdepth 1 -name "*.sh")</w:t>
      </w:r>
    </w:p>
    <w:p w14:paraId="6787B0C3">
      <w:pPr>
        <w:ind w:firstLine="420"/>
        <w:jc w:val="both"/>
        <w:rPr>
          <w:lang w:val="ru-RU"/>
        </w:rPr>
      </w:pPr>
    </w:p>
    <w:p w14:paraId="400B46BF">
      <w:pPr>
        <w:ind w:firstLine="420"/>
        <w:jc w:val="both"/>
        <w:rPr>
          <w:lang w:val="ru-RU"/>
        </w:rPr>
      </w:pPr>
      <w:r>
        <w:rPr>
          <w:lang w:val="ru-RU"/>
        </w:rPr>
        <w:t># Проверяем, найден ли скриптовый файл, и если найден — выполняем</w:t>
      </w:r>
    </w:p>
    <w:p w14:paraId="4926931C">
      <w:pPr>
        <w:ind w:firstLine="420"/>
        <w:jc w:val="both"/>
        <w:rPr>
          <w:lang w:val="ru-RU"/>
        </w:rPr>
      </w:pPr>
      <w:r>
        <w:rPr>
          <w:lang w:val="ru-RU"/>
        </w:rPr>
        <w:t>if [[ -n "$script14" ]]; then</w:t>
      </w:r>
    </w:p>
    <w:p w14:paraId="6B66D47A">
      <w:pPr>
        <w:ind w:firstLine="420"/>
        <w:jc w:val="both"/>
        <w:rPr>
          <w:lang w:val="ru-RU"/>
        </w:rPr>
      </w:pPr>
      <w:r>
        <w:rPr>
          <w:lang w:val="ru-RU"/>
        </w:rPr>
        <w:t xml:space="preserve">    echo "Найден скрипт: $script14"</w:t>
      </w:r>
    </w:p>
    <w:p w14:paraId="4F16B1E5">
      <w:pPr>
        <w:ind w:firstLine="420"/>
        <w:jc w:val="both"/>
        <w:rPr>
          <w:lang w:val="ru-RU"/>
        </w:rPr>
      </w:pPr>
      <w:r>
        <w:rPr>
          <w:lang w:val="ru-RU"/>
        </w:rPr>
        <w:t xml:space="preserve">    bash "$script14"</w:t>
      </w:r>
    </w:p>
    <w:p w14:paraId="300DCB79">
      <w:pPr>
        <w:ind w:firstLine="420"/>
        <w:jc w:val="both"/>
        <w:rPr>
          <w:lang w:val="ru-RU"/>
        </w:rPr>
      </w:pPr>
      <w:r>
        <w:rPr>
          <w:lang w:val="ru-RU"/>
        </w:rPr>
        <w:t>else</w:t>
      </w:r>
    </w:p>
    <w:p w14:paraId="62E389C2">
      <w:pPr>
        <w:ind w:firstLine="420"/>
        <w:jc w:val="both"/>
        <w:rPr>
          <w:lang w:val="ru-RU"/>
        </w:rPr>
      </w:pPr>
      <w:r>
        <w:rPr>
          <w:lang w:val="ru-RU"/>
        </w:rPr>
        <w:t xml:space="preserve">    echo "Скриптовый файл не найден."</w:t>
      </w:r>
    </w:p>
    <w:p w14:paraId="02A0AF04">
      <w:pPr>
        <w:ind w:firstLine="420"/>
        <w:jc w:val="both"/>
        <w:rPr>
          <w:lang w:val="ru-RU"/>
        </w:rPr>
      </w:pPr>
      <w:r>
        <w:rPr>
          <w:lang w:val="ru-RU"/>
        </w:rPr>
        <w:t>fi</w:t>
      </w:r>
    </w:p>
    <w:p w14:paraId="53F00F0B">
      <w:pPr>
        <w:ind w:firstLine="420"/>
        <w:jc w:val="both"/>
        <w:rPr>
          <w:lang w:val="ru-RU"/>
        </w:rPr>
      </w:pPr>
    </w:p>
    <w:p w14:paraId="0D4A7DAF">
      <w:pPr>
        <w:ind w:firstLine="420"/>
        <w:jc w:val="both"/>
        <w:rPr>
          <w:b w:val="0"/>
          <w:bCs w:val="0"/>
          <w:sz w:val="24"/>
          <w:szCs w:val="21"/>
          <w:lang w:val="ru-RU"/>
        </w:rPr>
      </w:pPr>
    </w:p>
    <w:p w14:paraId="51F5F4B7">
      <w:pPr>
        <w:jc w:val="both"/>
        <w:rPr>
          <w:b w:val="0"/>
          <w:bCs w:val="0"/>
          <w:sz w:val="24"/>
          <w:szCs w:val="21"/>
          <w:lang w:val="ru-RU"/>
        </w:rPr>
      </w:pPr>
      <w:r>
        <w:rPr>
          <w:b w:val="0"/>
          <w:bCs w:val="0"/>
          <w:sz w:val="24"/>
          <w:szCs w:val="21"/>
          <w:lang w:val="ru-RU"/>
        </w:rPr>
        <w:t>4. Написать скрипт, подсчитывающий сумму от 1 до 10.</w:t>
      </w:r>
    </w:p>
    <w:p w14:paraId="7C69FB3B">
      <w:pPr>
        <w:jc w:val="both"/>
      </w:pPr>
      <w:r>
        <w:drawing>
          <wp:inline distT="0" distB="0" distL="0" distR="0">
            <wp:extent cx="5268595" cy="1942465"/>
            <wp:effectExtent l="0" t="0" r="0" b="0"/>
            <wp:docPr id="1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0741">
      <w:pPr>
        <w:jc w:val="both"/>
        <w:rPr>
          <w:lang w:val="ru-RU"/>
        </w:rPr>
      </w:pPr>
      <w:r>
        <w:rPr>
          <w:lang w:val="ru-RU"/>
        </w:rPr>
        <w:t xml:space="preserve">Код программы </w:t>
      </w:r>
    </w:p>
    <w:p w14:paraId="24204CB3">
      <w:pPr>
        <w:jc w:val="both"/>
        <w:rPr>
          <w:lang w:val="ru-RU"/>
        </w:rPr>
      </w:pPr>
      <w:r>
        <w:rPr>
          <w:lang w:val="ru-RU"/>
        </w:rPr>
        <w:t>#!/bin/bash</w:t>
      </w:r>
    </w:p>
    <w:p w14:paraId="072AF939">
      <w:pPr>
        <w:jc w:val="both"/>
        <w:rPr>
          <w:lang w:val="ru-RU"/>
        </w:rPr>
      </w:pPr>
    </w:p>
    <w:p w14:paraId="763A7D9C">
      <w:pPr>
        <w:jc w:val="both"/>
        <w:rPr>
          <w:lang w:val="ru-RU"/>
        </w:rPr>
      </w:pPr>
      <w:r>
        <w:rPr>
          <w:lang w:val="ru-RU"/>
        </w:rPr>
        <w:t>sum = 0</w:t>
      </w:r>
    </w:p>
    <w:p w14:paraId="433F2627">
      <w:pPr>
        <w:jc w:val="both"/>
        <w:rPr>
          <w:lang w:val="ru-RU"/>
        </w:rPr>
      </w:pPr>
      <w:r>
        <w:rPr>
          <w:lang w:val="ru-RU"/>
        </w:rPr>
        <w:t>for i in {1..10}; do</w:t>
      </w:r>
    </w:p>
    <w:p w14:paraId="6BC8B11B">
      <w:pPr>
        <w:jc w:val="both"/>
        <w:rPr>
          <w:lang w:val="ru-RU"/>
        </w:rPr>
      </w:pPr>
      <w:r>
        <w:rPr>
          <w:lang w:val="ru-RU"/>
        </w:rPr>
        <w:t xml:space="preserve"> sum=$((sum + i))</w:t>
      </w:r>
    </w:p>
    <w:p w14:paraId="1864351F">
      <w:pPr>
        <w:jc w:val="both"/>
        <w:rPr>
          <w:lang w:val="ru-RU"/>
        </w:rPr>
      </w:pPr>
      <w:r>
        <w:rPr>
          <w:lang w:val="ru-RU"/>
        </w:rPr>
        <w:t>done</w:t>
      </w:r>
    </w:p>
    <w:p w14:paraId="0F3D2F00">
      <w:pPr>
        <w:jc w:val="both"/>
        <w:rPr>
          <w:lang w:val="ru-RU"/>
        </w:rPr>
      </w:pPr>
      <w:r>
        <w:rPr>
          <w:lang w:val="ru-RU"/>
        </w:rPr>
        <w:t xml:space="preserve"> </w:t>
      </w:r>
    </w:p>
    <w:p w14:paraId="0C34722E">
      <w:pPr>
        <w:jc w:val="both"/>
        <w:rPr>
          <w:lang w:val="ru-RU"/>
        </w:rPr>
      </w:pPr>
      <w:r>
        <w:rPr>
          <w:lang w:val="ru-RU"/>
        </w:rPr>
        <w:t>echo "Сумма чисел от 1 до 10 = $sum"</w:t>
      </w:r>
    </w:p>
    <w:p w14:paraId="1A0B3611">
      <w:pPr>
        <w:jc w:val="both"/>
      </w:pPr>
      <w:r>
        <w:drawing>
          <wp:inline distT="0" distB="0" distL="0" distR="0">
            <wp:extent cx="5271135" cy="3828415"/>
            <wp:effectExtent l="0" t="0" r="0" b="0"/>
            <wp:docPr id="1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EEAB">
      <w:pPr>
        <w:jc w:val="both"/>
        <w:rPr>
          <w:lang w:val="ru-RU"/>
        </w:rPr>
      </w:pPr>
      <w:r>
        <w:rPr>
          <w:lang w:val="ru-RU"/>
        </w:rPr>
        <w:t>Получаем результат</w:t>
      </w:r>
    </w:p>
    <w:p w14:paraId="17F68A01">
      <w:pPr>
        <w:numPr>
          <w:ilvl w:val="0"/>
          <w:numId w:val="0"/>
        </w:numPr>
        <w:ind w:left="0" w:firstLine="0"/>
        <w:jc w:val="both"/>
        <w:rPr>
          <w:b w:val="0"/>
          <w:bCs w:val="0"/>
          <w:sz w:val="24"/>
          <w:szCs w:val="21"/>
          <w:lang w:val="ru-RU"/>
        </w:rPr>
      </w:pPr>
    </w:p>
    <w:p w14:paraId="7843912E">
      <w:pPr>
        <w:numPr>
          <w:ilvl w:val="0"/>
          <w:numId w:val="0"/>
        </w:numPr>
        <w:ind w:left="0" w:firstLine="0"/>
        <w:jc w:val="both"/>
        <w:rPr>
          <w:b w:val="0"/>
          <w:bCs w:val="0"/>
          <w:sz w:val="24"/>
          <w:szCs w:val="21"/>
          <w:lang w:val="ru-RU"/>
        </w:rPr>
      </w:pPr>
    </w:p>
    <w:p w14:paraId="2DD7D37A">
      <w:pPr>
        <w:numPr>
          <w:ilvl w:val="0"/>
          <w:numId w:val="2"/>
        </w:numPr>
        <w:ind w:firstLine="420"/>
        <w:jc w:val="both"/>
        <w:rPr>
          <w:b w:val="0"/>
          <w:bCs w:val="0"/>
          <w:sz w:val="24"/>
          <w:szCs w:val="21"/>
          <w:lang w:val="ru-RU"/>
        </w:rPr>
      </w:pPr>
      <w:r>
        <w:rPr>
          <w:b w:val="0"/>
          <w:bCs w:val="0"/>
          <w:sz w:val="24"/>
          <w:szCs w:val="21"/>
          <w:lang w:val="ru-RU"/>
        </w:rPr>
        <w:t>А какие командные интерпретаторы установлены в вашей системе? Напишите скрипт поиска местонахождения командных интерпретаторов вашей системы. Также определите какой интерпретатор используется сейчас в вашей системе?</w:t>
      </w:r>
    </w:p>
    <w:p w14:paraId="42314D16">
      <w:pPr>
        <w:numPr>
          <w:ilvl w:val="0"/>
          <w:numId w:val="0"/>
        </w:numPr>
        <w:ind w:left="0" w:firstLine="0"/>
        <w:jc w:val="both"/>
      </w:pPr>
      <w:r>
        <w:drawing>
          <wp:inline distT="0" distB="0" distL="0" distR="0">
            <wp:extent cx="5268595" cy="1942465"/>
            <wp:effectExtent l="0" t="0" r="0" b="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50CB">
      <w:pPr>
        <w:numPr>
          <w:ilvl w:val="0"/>
          <w:numId w:val="0"/>
        </w:numPr>
        <w:ind w:left="0" w:firstLine="0"/>
        <w:jc w:val="both"/>
        <w:rPr>
          <w:lang w:val="ru-RU"/>
        </w:rPr>
      </w:pPr>
      <w:r>
        <w:rPr>
          <w:lang w:val="ru-RU"/>
        </w:rPr>
        <w:t>#!/bin/bash</w:t>
      </w:r>
    </w:p>
    <w:p w14:paraId="7C51F780">
      <w:pPr>
        <w:numPr>
          <w:ilvl w:val="0"/>
          <w:numId w:val="0"/>
        </w:numPr>
        <w:ind w:left="0" w:firstLine="0"/>
        <w:jc w:val="both"/>
        <w:rPr>
          <w:lang w:val="ru-RU"/>
        </w:rPr>
      </w:pPr>
    </w:p>
    <w:p w14:paraId="7BE7D284">
      <w:pPr>
        <w:numPr>
          <w:ilvl w:val="0"/>
          <w:numId w:val="0"/>
        </w:numPr>
        <w:ind w:left="0" w:firstLine="0"/>
        <w:jc w:val="both"/>
        <w:rPr>
          <w:lang w:val="ru-RU"/>
        </w:rPr>
      </w:pPr>
      <w:r>
        <w:rPr>
          <w:lang w:val="ru-RU"/>
        </w:rPr>
        <w:t># Вывод установленных командных интерпретаторов</w:t>
      </w:r>
    </w:p>
    <w:p w14:paraId="6C18975C">
      <w:pPr>
        <w:numPr>
          <w:ilvl w:val="0"/>
          <w:numId w:val="0"/>
        </w:numPr>
        <w:ind w:left="0" w:firstLine="0"/>
        <w:jc w:val="both"/>
        <w:rPr>
          <w:lang w:val="ru-RU"/>
        </w:rPr>
      </w:pPr>
      <w:r>
        <w:rPr>
          <w:lang w:val="ru-RU"/>
        </w:rPr>
        <w:t>echo "Установленные командные интерпретаторы:"</w:t>
      </w:r>
    </w:p>
    <w:p w14:paraId="19C278D1">
      <w:pPr>
        <w:numPr>
          <w:ilvl w:val="0"/>
          <w:numId w:val="0"/>
        </w:numPr>
        <w:ind w:left="0" w:firstLine="0"/>
        <w:jc w:val="both"/>
        <w:rPr>
          <w:lang w:val="ru-RU"/>
        </w:rPr>
      </w:pPr>
      <w:r>
        <w:rPr>
          <w:lang w:val="ru-RU"/>
        </w:rPr>
        <w:t>cat /etc/shells</w:t>
      </w:r>
    </w:p>
    <w:p w14:paraId="7DB3582E">
      <w:pPr>
        <w:numPr>
          <w:ilvl w:val="0"/>
          <w:numId w:val="0"/>
        </w:numPr>
        <w:ind w:left="0" w:firstLine="0"/>
        <w:jc w:val="both"/>
        <w:rPr>
          <w:lang w:val="ru-RU"/>
        </w:rPr>
      </w:pPr>
    </w:p>
    <w:p w14:paraId="0E3BCBF5">
      <w:pPr>
        <w:numPr>
          <w:ilvl w:val="0"/>
          <w:numId w:val="0"/>
        </w:numPr>
        <w:ind w:left="0" w:firstLine="0"/>
        <w:jc w:val="both"/>
        <w:rPr>
          <w:lang w:val="ru-RU"/>
        </w:rPr>
      </w:pPr>
      <w:r>
        <w:rPr>
          <w:lang w:val="ru-RU"/>
        </w:rPr>
        <w:t># Определение текущего командного интерпретатора</w:t>
      </w:r>
    </w:p>
    <w:p w14:paraId="2AAE6B5A">
      <w:pPr>
        <w:numPr>
          <w:ilvl w:val="0"/>
          <w:numId w:val="0"/>
        </w:numPr>
        <w:ind w:left="0" w:firstLine="0"/>
        <w:jc w:val="both"/>
        <w:rPr>
          <w:lang w:val="ru-RU"/>
        </w:rPr>
      </w:pPr>
      <w:r>
        <w:rPr>
          <w:lang w:val="ru-RU"/>
        </w:rPr>
        <w:t>echo "Текущий интерпретатор:"</w:t>
      </w:r>
    </w:p>
    <w:p w14:paraId="191E9100">
      <w:pPr>
        <w:numPr>
          <w:ilvl w:val="0"/>
          <w:numId w:val="0"/>
        </w:numPr>
        <w:ind w:left="0" w:firstLine="0"/>
        <w:jc w:val="both"/>
        <w:rPr>
          <w:lang w:val="ru-RU"/>
        </w:rPr>
      </w:pPr>
      <w:r>
        <w:rPr>
          <w:lang w:val="ru-RU"/>
        </w:rPr>
        <w:t>echo "$SHELL"</w:t>
      </w:r>
    </w:p>
    <w:p w14:paraId="5DFAE1E8">
      <w:pPr>
        <w:numPr>
          <w:ilvl w:val="0"/>
          <w:numId w:val="0"/>
        </w:numPr>
        <w:ind w:left="0" w:firstLine="0"/>
        <w:jc w:val="both"/>
      </w:pPr>
      <w:r>
        <w:drawing>
          <wp:inline distT="0" distB="0" distL="0" distR="0">
            <wp:extent cx="5271135" cy="3828415"/>
            <wp:effectExtent l="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6B68">
      <w:pPr>
        <w:numPr>
          <w:ilvl w:val="0"/>
          <w:numId w:val="0"/>
        </w:numPr>
        <w:ind w:left="0" w:firstLine="0"/>
        <w:jc w:val="both"/>
        <w:rPr>
          <w:lang w:val="ru-RU"/>
        </w:rPr>
      </w:pPr>
    </w:p>
    <w:p w14:paraId="2A6658DD">
      <w:pPr>
        <w:numPr>
          <w:ilvl w:val="0"/>
          <w:numId w:val="0"/>
        </w:numPr>
        <w:ind w:left="0" w:firstLine="0"/>
        <w:jc w:val="both"/>
        <w:rPr>
          <w:b w:val="0"/>
          <w:bCs w:val="0"/>
          <w:sz w:val="24"/>
          <w:szCs w:val="21"/>
          <w:lang w:val="ru-RU"/>
        </w:rPr>
      </w:pPr>
    </w:p>
    <w:p w14:paraId="5BFF6617">
      <w:pPr>
        <w:numPr>
          <w:ilvl w:val="0"/>
          <w:numId w:val="0"/>
        </w:numPr>
        <w:ind w:left="0" w:firstLine="0"/>
        <w:jc w:val="both"/>
        <w:rPr>
          <w:b/>
          <w:bCs/>
          <w:sz w:val="24"/>
          <w:szCs w:val="21"/>
          <w:highlight w:val="yellow"/>
          <w:lang w:val="ru-RU"/>
        </w:rPr>
      </w:pPr>
      <w:r>
        <w:rPr>
          <w:b/>
          <w:bCs/>
          <w:sz w:val="24"/>
          <w:szCs w:val="21"/>
          <w:highlight w:val="yellow"/>
          <w:lang w:val="ru-RU"/>
        </w:rPr>
        <w:t>Задание2</w:t>
      </w:r>
    </w:p>
    <w:p w14:paraId="626D0CC7">
      <w:pPr>
        <w:numPr>
          <w:ilvl w:val="0"/>
          <w:numId w:val="2"/>
        </w:numPr>
        <w:ind w:left="0" w:firstLine="420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Используйте текст первого примера, заменить некоторые фамилии на фамилии членов вашей команды (например, Nutrina заменить на</w:t>
      </w:r>
      <w:r>
        <w:rPr>
          <w:sz w:val="24"/>
          <w:szCs w:val="32"/>
          <w:lang w:val="en-US"/>
        </w:rPr>
        <w:t xml:space="preserve"> </w:t>
      </w:r>
      <w:r>
        <w:rPr>
          <w:sz w:val="24"/>
          <w:szCs w:val="32"/>
          <w:lang w:val="ru-RU"/>
        </w:rPr>
        <w:t>Stankewich).</w:t>
      </w:r>
    </w:p>
    <w:p w14:paraId="647F689A">
      <w:pPr>
        <w:numPr>
          <w:ilvl w:val="0"/>
          <w:numId w:val="0"/>
        </w:numPr>
        <w:ind w:left="420" w:firstLine="0"/>
        <w:rPr>
          <w:sz w:val="24"/>
          <w:szCs w:val="32"/>
          <w:lang w:val="ru-RU"/>
        </w:rPr>
      </w:pPr>
    </w:p>
    <w:p w14:paraId="28224D7F">
      <w:pPr>
        <w:rPr>
          <w:sz w:val="24"/>
          <w:szCs w:val="32"/>
          <w:lang w:val="ru-RU"/>
        </w:rPr>
      </w:pPr>
      <w:r>
        <w:rPr>
          <w:sz w:val="24"/>
          <w:szCs w:val="32"/>
          <w:lang w:val="en-US"/>
        </w:rPr>
        <w:t>Zuhta</w:t>
      </w:r>
      <w:r>
        <w:rPr>
          <w:sz w:val="24"/>
          <w:szCs w:val="32"/>
          <w:lang w:val="ru-RU"/>
        </w:rPr>
        <w:t>: 20: 150:male</w:t>
      </w:r>
    </w:p>
    <w:p w14:paraId="6EAB8457">
      <w:pPr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Sidorov: 22: 50:male</w:t>
      </w:r>
    </w:p>
    <w:p w14:paraId="411BAFF1">
      <w:pPr>
        <w:rPr>
          <w:sz w:val="24"/>
          <w:szCs w:val="32"/>
          <w:lang w:val="ru-RU"/>
        </w:rPr>
      </w:pPr>
      <w:r>
        <w:rPr>
          <w:sz w:val="24"/>
          <w:szCs w:val="32"/>
          <w:lang w:val="en-US"/>
        </w:rPr>
        <w:t>Stankewich</w:t>
      </w:r>
      <w:r>
        <w:rPr>
          <w:sz w:val="24"/>
          <w:szCs w:val="32"/>
          <w:lang w:val="ru-RU"/>
        </w:rPr>
        <w:t>: 21: 70:female</w:t>
      </w:r>
    </w:p>
    <w:p w14:paraId="5043B9B1">
      <w:pPr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Atomova: 19: 50:female</w:t>
      </w:r>
    </w:p>
    <w:p w14:paraId="0DBBB120">
      <w:pPr>
        <w:rPr>
          <w:sz w:val="24"/>
          <w:szCs w:val="32"/>
          <w:lang w:val="ru-RU"/>
        </w:rPr>
      </w:pPr>
    </w:p>
    <w:p w14:paraId="2033C7D6">
      <w:pPr>
        <w:rPr>
          <w:sz w:val="24"/>
          <w:szCs w:val="32"/>
          <w:lang w:val="ru-RU"/>
        </w:rPr>
      </w:pPr>
      <w:r>
        <w:drawing>
          <wp:inline distT="0" distB="0" distL="0" distR="0">
            <wp:extent cx="5267960" cy="2381885"/>
            <wp:effectExtent l="0" t="0" r="0" b="0"/>
            <wp:docPr id="17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5569">
      <w:pPr>
        <w:rPr>
          <w:sz w:val="24"/>
          <w:szCs w:val="32"/>
          <w:lang w:val="ru-RU"/>
        </w:rPr>
      </w:pPr>
    </w:p>
    <w:p w14:paraId="183497A7">
      <w:pPr>
        <w:numPr>
          <w:ilvl w:val="0"/>
          <w:numId w:val="2"/>
        </w:numPr>
        <w:ind w:left="0" w:firstLine="420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Отсортируйте данные файла так, чтобы он не поменял свое собственное имя. (Решение. Нужно предварительно создать промежуточный отортированный файл t11.txt. Затем выполнить нужные команды).</w:t>
      </w:r>
    </w:p>
    <w:p w14:paraId="59264FD3">
      <w:pPr>
        <w:numPr>
          <w:ilvl w:val="0"/>
          <w:numId w:val="0"/>
        </w:numPr>
        <w:ind w:left="420" w:firstLine="0"/>
      </w:pPr>
      <w:r>
        <w:drawing>
          <wp:inline distT="0" distB="0" distL="0" distR="0">
            <wp:extent cx="5271135" cy="3828415"/>
            <wp:effectExtent l="0" t="0" r="0" b="0"/>
            <wp:docPr id="18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EEB7">
      <w:pPr>
        <w:numPr>
          <w:ilvl w:val="0"/>
          <w:numId w:val="0"/>
        </w:numPr>
        <w:ind w:left="420" w:firstLine="0"/>
        <w:rPr>
          <w:lang w:val="en-US"/>
        </w:rPr>
      </w:pPr>
      <w:r>
        <w:rPr>
          <w:lang w:val="ru-RU"/>
        </w:rPr>
        <w:t xml:space="preserve">Сортируем файл </w:t>
      </w:r>
      <w:r>
        <w:rPr>
          <w:lang w:val="en-US"/>
        </w:rPr>
        <w:t xml:space="preserve">basa.txt </w:t>
      </w:r>
      <w:r>
        <w:rPr>
          <w:lang w:val="ru-RU"/>
        </w:rPr>
        <w:t xml:space="preserve">посредством записи его в другой файл </w:t>
      </w:r>
      <w:r>
        <w:rPr>
          <w:lang w:val="en-US"/>
        </w:rPr>
        <w:t>t11.txt</w:t>
      </w:r>
    </w:p>
    <w:p w14:paraId="2A0B9506">
      <w:pPr>
        <w:numPr>
          <w:ilvl w:val="0"/>
          <w:numId w:val="0"/>
        </w:numPr>
        <w:ind w:left="420" w:firstLine="0"/>
      </w:pPr>
      <w:r>
        <w:drawing>
          <wp:inline distT="0" distB="0" distL="0" distR="0">
            <wp:extent cx="5267960" cy="2381885"/>
            <wp:effectExtent l="0" t="0" r="0" b="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1135" cy="3828415"/>
            <wp:effectExtent l="0" t="0" r="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7EF4">
      <w:pPr>
        <w:numPr>
          <w:ilvl w:val="0"/>
          <w:numId w:val="0"/>
        </w:numPr>
        <w:ind w:left="420" w:firstLine="0"/>
        <w:rPr>
          <w:lang w:val="en-US"/>
        </w:rPr>
      </w:pPr>
      <w:r>
        <w:rPr>
          <w:lang w:val="ru-RU"/>
        </w:rPr>
        <w:t xml:space="preserve">Вытащили данные в файл </w:t>
      </w:r>
      <w:r>
        <w:rPr>
          <w:lang w:val="en-US"/>
        </w:rPr>
        <w:t xml:space="preserve">t11.txt </w:t>
      </w:r>
      <w:r>
        <w:rPr>
          <w:lang w:val="ru-RU"/>
        </w:rPr>
        <w:t xml:space="preserve">и перезаписали файл с отсортированными данными в </w:t>
      </w:r>
      <w:r>
        <w:rPr>
          <w:lang w:val="en-US"/>
        </w:rPr>
        <w:t>base.txt</w:t>
      </w:r>
    </w:p>
    <w:p w14:paraId="6B6D8D2D">
      <w:pPr>
        <w:numPr>
          <w:ilvl w:val="0"/>
          <w:numId w:val="0"/>
        </w:numPr>
        <w:ind w:left="420" w:firstLine="0"/>
        <w:rPr>
          <w:lang w:val="en-US"/>
        </w:rPr>
      </w:pPr>
    </w:p>
    <w:p w14:paraId="22D0E819">
      <w:pPr>
        <w:numPr>
          <w:ilvl w:val="0"/>
          <w:numId w:val="0"/>
        </w:numPr>
        <w:ind w:left="420" w:firstLine="0"/>
        <w:rPr>
          <w:lang w:val="en-US"/>
        </w:rPr>
      </w:pPr>
      <w:r>
        <w:drawing>
          <wp:inline distT="0" distB="0" distL="0" distR="0">
            <wp:extent cx="5267960" cy="2381885"/>
            <wp:effectExtent l="0" t="0" r="0" b="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59CF">
      <w:pPr>
        <w:numPr>
          <w:ilvl w:val="0"/>
          <w:numId w:val="0"/>
        </w:numPr>
        <w:ind w:left="420" w:firstLine="0"/>
        <w:rPr>
          <w:lang w:val="en-US"/>
        </w:rPr>
      </w:pPr>
    </w:p>
    <w:p w14:paraId="2270E3D8">
      <w:pPr>
        <w:numPr>
          <w:ilvl w:val="0"/>
          <w:numId w:val="0"/>
        </w:numPr>
        <w:ind w:left="420" w:firstLine="0"/>
        <w:rPr>
          <w:lang w:val="en-US"/>
        </w:rPr>
      </w:pPr>
    </w:p>
    <w:p w14:paraId="4AE6E851">
      <w:pPr>
        <w:numPr>
          <w:ilvl w:val="0"/>
          <w:numId w:val="0"/>
        </w:numPr>
        <w:ind w:left="420" w:firstLine="0"/>
        <w:rPr>
          <w:lang w:val="en-US"/>
        </w:rPr>
      </w:pPr>
    </w:p>
    <w:p w14:paraId="5B3F3C2A">
      <w:pPr>
        <w:numPr>
          <w:ilvl w:val="0"/>
          <w:numId w:val="0"/>
        </w:numPr>
        <w:ind w:left="420" w:firstLine="0"/>
        <w:rPr>
          <w:lang w:val="en-US"/>
        </w:rPr>
      </w:pPr>
    </w:p>
    <w:p w14:paraId="02C20B7B">
      <w:pPr>
        <w:numPr>
          <w:ilvl w:val="0"/>
          <w:numId w:val="0"/>
        </w:numPr>
        <w:ind w:left="420" w:firstLine="0"/>
        <w:rPr>
          <w:lang w:val="en-US"/>
        </w:rPr>
      </w:pPr>
    </w:p>
    <w:p w14:paraId="032B606E">
      <w:pPr>
        <w:numPr>
          <w:ilvl w:val="0"/>
          <w:numId w:val="0"/>
        </w:numPr>
        <w:ind w:left="420" w:firstLine="0"/>
        <w:rPr>
          <w:lang w:val="en-US"/>
        </w:rPr>
      </w:pPr>
    </w:p>
    <w:p w14:paraId="301C3CDA">
      <w:pPr>
        <w:numPr>
          <w:ilvl w:val="0"/>
          <w:numId w:val="0"/>
        </w:numPr>
        <w:ind w:left="420" w:firstLine="0"/>
        <w:rPr>
          <w:lang w:val="en-US"/>
        </w:rPr>
      </w:pPr>
    </w:p>
    <w:p w14:paraId="0D457B36">
      <w:pPr>
        <w:numPr>
          <w:ilvl w:val="0"/>
          <w:numId w:val="0"/>
        </w:numPr>
        <w:ind w:left="0" w:firstLine="0"/>
        <w:rPr>
          <w:lang w:val="en-US"/>
        </w:rPr>
      </w:pPr>
    </w:p>
    <w:p w14:paraId="606C8D9E">
      <w:pPr>
        <w:numPr>
          <w:ilvl w:val="0"/>
          <w:numId w:val="2"/>
        </w:numPr>
        <w:ind w:left="0" w:firstLine="420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Подсчитайте число одинаковых слов в обоих файлах. Для подсчета</w:t>
      </w:r>
      <w:r>
        <w:rPr>
          <w:sz w:val="24"/>
          <w:szCs w:val="32"/>
          <w:lang w:val="en-US"/>
        </w:rPr>
        <w:t xml:space="preserve"> </w:t>
      </w:r>
      <w:r>
        <w:rPr>
          <w:sz w:val="24"/>
          <w:szCs w:val="32"/>
          <w:lang w:val="ru-RU"/>
        </w:rPr>
        <w:t>числа слов в файле используйте команду: wc -w file1.</w:t>
      </w:r>
    </w:p>
    <w:p w14:paraId="292B2E63">
      <w:pPr>
        <w:numPr>
          <w:ilvl w:val="0"/>
          <w:numId w:val="0"/>
        </w:numPr>
        <w:ind w:left="420" w:firstLine="0"/>
      </w:pPr>
      <w:r>
        <w:drawing>
          <wp:inline distT="0" distB="0" distL="0" distR="0">
            <wp:extent cx="5267960" cy="2381885"/>
            <wp:effectExtent l="0" t="0" r="0" b="0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99CE">
      <w:pPr>
        <w:numPr>
          <w:ilvl w:val="0"/>
          <w:numId w:val="0"/>
        </w:numPr>
        <w:ind w:left="420" w:firstLine="0"/>
        <w:rPr>
          <w:lang w:val="ru-RU"/>
        </w:rPr>
      </w:pPr>
      <w:r>
        <w:rPr>
          <w:lang w:val="ru-RU"/>
        </w:rPr>
        <w:t>Создал файл с неизмененным текстом из первого примера</w:t>
      </w:r>
    </w:p>
    <w:p w14:paraId="701BC212">
      <w:pPr>
        <w:numPr>
          <w:ilvl w:val="0"/>
          <w:numId w:val="0"/>
        </w:numPr>
        <w:ind w:left="420" w:firstLine="0"/>
        <w:rPr>
          <w:lang w:val="ru-RU"/>
        </w:rPr>
      </w:pPr>
    </w:p>
    <w:p w14:paraId="1E7BBAF8">
      <w:pPr>
        <w:numPr>
          <w:ilvl w:val="0"/>
          <w:numId w:val="0"/>
        </w:numPr>
        <w:ind w:left="420" w:firstLine="0"/>
      </w:pPr>
      <w:r>
        <w:drawing>
          <wp:inline distT="0" distB="0" distL="0" distR="0">
            <wp:extent cx="5269230" cy="2660015"/>
            <wp:effectExtent l="0" t="0" r="0" b="0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7375">
      <w:pPr>
        <w:numPr>
          <w:ilvl w:val="0"/>
          <w:numId w:val="0"/>
        </w:numPr>
        <w:ind w:left="420" w:firstLine="0"/>
        <w:rPr>
          <w:lang w:val="ru-RU"/>
        </w:rPr>
      </w:pPr>
      <w:r>
        <w:rPr>
          <w:lang w:val="ru-RU"/>
        </w:rPr>
        <w:t>Находим число одинаковых слов в двух файлах</w:t>
      </w:r>
    </w:p>
    <w:p w14:paraId="7D121533">
      <w:pPr>
        <w:numPr>
          <w:ilvl w:val="0"/>
          <w:numId w:val="0"/>
        </w:numPr>
        <w:ind w:left="420" w:firstLine="0"/>
        <w:rPr>
          <w:lang w:val="ru-RU"/>
        </w:rPr>
      </w:pPr>
    </w:p>
    <w:p w14:paraId="727AADBC">
      <w:pPr>
        <w:numPr>
          <w:ilvl w:val="0"/>
          <w:numId w:val="0"/>
        </w:numPr>
        <w:ind w:left="420" w:firstLine="0"/>
        <w:rPr>
          <w:lang w:val="ru-RU"/>
        </w:rPr>
      </w:pPr>
    </w:p>
    <w:p w14:paraId="4FBCC9ED">
      <w:pPr>
        <w:numPr>
          <w:ilvl w:val="0"/>
          <w:numId w:val="0"/>
        </w:numPr>
        <w:ind w:left="420" w:firstLine="0"/>
        <w:rPr>
          <w:lang w:val="ru-RU"/>
        </w:rPr>
      </w:pPr>
    </w:p>
    <w:p w14:paraId="2B441640">
      <w:pPr>
        <w:numPr>
          <w:ilvl w:val="0"/>
          <w:numId w:val="0"/>
        </w:numPr>
        <w:ind w:left="420" w:firstLine="0"/>
        <w:rPr>
          <w:lang w:val="ru-RU"/>
        </w:rPr>
      </w:pPr>
    </w:p>
    <w:p w14:paraId="45E222A6">
      <w:pPr>
        <w:numPr>
          <w:ilvl w:val="0"/>
          <w:numId w:val="0"/>
        </w:numPr>
        <w:ind w:left="420" w:firstLine="0"/>
        <w:rPr>
          <w:lang w:val="ru-RU"/>
        </w:rPr>
      </w:pPr>
    </w:p>
    <w:p w14:paraId="682FE496">
      <w:pPr>
        <w:numPr>
          <w:ilvl w:val="0"/>
          <w:numId w:val="0"/>
        </w:numPr>
        <w:ind w:left="420" w:firstLine="0"/>
        <w:rPr>
          <w:lang w:val="ru-RU"/>
        </w:rPr>
      </w:pPr>
    </w:p>
    <w:p w14:paraId="6D945363">
      <w:pPr>
        <w:numPr>
          <w:ilvl w:val="0"/>
          <w:numId w:val="0"/>
        </w:numPr>
        <w:ind w:left="420" w:firstLine="0"/>
        <w:rPr>
          <w:lang w:val="ru-RU"/>
        </w:rPr>
      </w:pPr>
    </w:p>
    <w:p w14:paraId="08757D42">
      <w:pPr>
        <w:numPr>
          <w:ilvl w:val="0"/>
          <w:numId w:val="0"/>
        </w:numPr>
        <w:ind w:left="420" w:firstLine="0"/>
        <w:rPr>
          <w:lang w:val="ru-RU"/>
        </w:rPr>
      </w:pPr>
    </w:p>
    <w:p w14:paraId="1646FB34">
      <w:pPr>
        <w:numPr>
          <w:ilvl w:val="0"/>
          <w:numId w:val="0"/>
        </w:numPr>
        <w:ind w:left="420" w:firstLine="0"/>
        <w:rPr>
          <w:lang w:val="ru-RU"/>
        </w:rPr>
      </w:pPr>
    </w:p>
    <w:p w14:paraId="4660A28E">
      <w:pPr>
        <w:numPr>
          <w:ilvl w:val="0"/>
          <w:numId w:val="0"/>
        </w:numPr>
        <w:ind w:left="420" w:firstLine="0"/>
        <w:rPr>
          <w:lang w:val="ru-RU"/>
        </w:rPr>
      </w:pPr>
    </w:p>
    <w:p w14:paraId="205AF91F">
      <w:pPr>
        <w:numPr>
          <w:ilvl w:val="0"/>
          <w:numId w:val="0"/>
        </w:numPr>
        <w:ind w:left="420" w:firstLine="0"/>
        <w:rPr>
          <w:lang w:val="ru-RU"/>
        </w:rPr>
      </w:pPr>
    </w:p>
    <w:p w14:paraId="79DE2668">
      <w:pPr>
        <w:numPr>
          <w:ilvl w:val="0"/>
          <w:numId w:val="0"/>
        </w:numPr>
        <w:ind w:left="420" w:firstLine="0"/>
        <w:rPr>
          <w:lang w:val="ru-RU"/>
        </w:rPr>
      </w:pPr>
    </w:p>
    <w:p w14:paraId="5623EA71">
      <w:pPr>
        <w:numPr>
          <w:ilvl w:val="0"/>
          <w:numId w:val="2"/>
        </w:numPr>
        <w:ind w:left="0" w:firstLine="420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Написать скрипт, который создает отсортированный файл, содержащий слова из двух файлов, исключая их общую часть одинаковых слов.</w:t>
      </w:r>
    </w:p>
    <w:p w14:paraId="7A7076FB">
      <w:pPr>
        <w:numPr>
          <w:ilvl w:val="0"/>
          <w:numId w:val="0"/>
        </w:numPr>
        <w:ind w:left="420" w:firstLine="0"/>
        <w:rPr>
          <w:lang w:val="ru-RU"/>
        </w:rPr>
      </w:pPr>
    </w:p>
    <w:p w14:paraId="05EA1D5C">
      <w:pPr>
        <w:numPr>
          <w:ilvl w:val="0"/>
          <w:numId w:val="0"/>
        </w:numPr>
        <w:ind w:left="0" w:firstLine="0"/>
      </w:pPr>
      <w:r>
        <w:drawing>
          <wp:inline distT="0" distB="0" distL="0" distR="0">
            <wp:extent cx="5268595" cy="2462530"/>
            <wp:effectExtent l="0" t="0" r="0" b="0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0181">
      <w:pPr>
        <w:numPr>
          <w:ilvl w:val="0"/>
          <w:numId w:val="0"/>
        </w:numPr>
        <w:ind w:left="0" w:firstLine="0"/>
      </w:pPr>
    </w:p>
    <w:p w14:paraId="0F581496">
      <w:pPr>
        <w:numPr>
          <w:ilvl w:val="0"/>
          <w:numId w:val="0"/>
        </w:numPr>
        <w:ind w:left="420" w:firstLine="0"/>
        <w:rPr>
          <w:lang w:val="ru-RU"/>
        </w:rPr>
      </w:pPr>
      <w:r>
        <w:rPr>
          <w:lang w:val="ru-RU"/>
        </w:rPr>
        <w:t>Код программы</w:t>
      </w:r>
    </w:p>
    <w:p w14:paraId="54656CF0">
      <w:pPr>
        <w:numPr>
          <w:ilvl w:val="0"/>
          <w:numId w:val="0"/>
        </w:numPr>
        <w:ind w:left="420" w:firstLine="0"/>
        <w:rPr>
          <w:lang w:val="ru-RU"/>
        </w:rPr>
      </w:pPr>
      <w:r>
        <w:rPr>
          <w:lang w:val="ru-RU"/>
        </w:rPr>
        <w:t>#!/bin/bash</w:t>
      </w:r>
    </w:p>
    <w:p w14:paraId="2933EA70">
      <w:pPr>
        <w:numPr>
          <w:ilvl w:val="0"/>
          <w:numId w:val="0"/>
        </w:numPr>
        <w:ind w:left="420" w:firstLine="0"/>
        <w:rPr>
          <w:lang w:val="ru-RU"/>
        </w:rPr>
      </w:pPr>
      <w:r>
        <w:rPr>
          <w:lang w:val="ru-RU"/>
        </w:rPr>
        <w:t># Скрипт для создания отсортированного файла, исключая общие слова</w:t>
      </w:r>
    </w:p>
    <w:p w14:paraId="201AC4C8">
      <w:pPr>
        <w:numPr>
          <w:ilvl w:val="0"/>
          <w:numId w:val="0"/>
        </w:numPr>
        <w:ind w:left="420" w:firstLine="0"/>
        <w:rPr>
          <w:lang w:val="ru-RU"/>
        </w:rPr>
      </w:pPr>
    </w:p>
    <w:p w14:paraId="7FE90848">
      <w:pPr>
        <w:numPr>
          <w:ilvl w:val="0"/>
          <w:numId w:val="0"/>
        </w:numPr>
        <w:ind w:left="420" w:firstLine="0"/>
        <w:rPr>
          <w:lang w:val="ru-RU"/>
        </w:rPr>
      </w:pPr>
      <w:r>
        <w:rPr>
          <w:lang w:val="ru-RU"/>
        </w:rPr>
        <w:t># Находим уникальные слова из обоих файлов, исключая общие</w:t>
      </w:r>
    </w:p>
    <w:p w14:paraId="37CC94C3">
      <w:pPr>
        <w:numPr>
          <w:ilvl w:val="0"/>
          <w:numId w:val="0"/>
        </w:numPr>
        <w:ind w:left="420" w:firstLine="0"/>
        <w:rPr>
          <w:lang w:val="ru-RU"/>
        </w:rPr>
      </w:pPr>
      <w:r>
        <w:rPr>
          <w:lang w:val="ru-RU"/>
        </w:rPr>
        <w:t>comm -23 &lt;(sort basa.txt | uniq) &lt;(sort fileText.txt | uniq) &gt; result.txt</w:t>
      </w:r>
    </w:p>
    <w:p w14:paraId="63E03C26">
      <w:pPr>
        <w:numPr>
          <w:ilvl w:val="0"/>
          <w:numId w:val="0"/>
        </w:numPr>
        <w:ind w:left="420" w:firstLine="0"/>
        <w:rPr>
          <w:lang w:val="ru-RU"/>
        </w:rPr>
      </w:pPr>
      <w:r>
        <w:rPr>
          <w:lang w:val="ru-RU"/>
        </w:rPr>
        <w:t>comm -13 &lt;(sort basa.txt | uniq) &lt;(sort fileText.txt | uniq) &gt;&gt; result.txt</w:t>
      </w:r>
    </w:p>
    <w:p w14:paraId="772F6593">
      <w:pPr>
        <w:numPr>
          <w:ilvl w:val="0"/>
          <w:numId w:val="0"/>
        </w:numPr>
        <w:ind w:left="420" w:firstLine="0"/>
        <w:rPr>
          <w:lang w:val="ru-RU"/>
        </w:rPr>
      </w:pPr>
    </w:p>
    <w:p w14:paraId="5508C02C">
      <w:pPr>
        <w:numPr>
          <w:ilvl w:val="0"/>
          <w:numId w:val="0"/>
        </w:numPr>
        <w:ind w:left="420" w:firstLine="0"/>
        <w:rPr>
          <w:lang w:val="ru-RU"/>
        </w:rPr>
      </w:pPr>
      <w:r>
        <w:rPr>
          <w:lang w:val="ru-RU"/>
        </w:rPr>
        <w:t># Сортируем результат и сохраняем в новый файл</w:t>
      </w:r>
    </w:p>
    <w:p w14:paraId="79F12EE5">
      <w:pPr>
        <w:numPr>
          <w:ilvl w:val="0"/>
          <w:numId w:val="0"/>
        </w:numPr>
        <w:ind w:left="420" w:firstLine="0"/>
        <w:rPr>
          <w:lang w:val="ru-RU"/>
        </w:rPr>
      </w:pPr>
      <w:r>
        <w:rPr>
          <w:lang w:val="ru-RU"/>
        </w:rPr>
        <w:t>sort result.txt -o sorted_result.txt</w:t>
      </w:r>
    </w:p>
    <w:p w14:paraId="31EFFCAC">
      <w:pPr>
        <w:numPr>
          <w:ilvl w:val="0"/>
          <w:numId w:val="0"/>
        </w:numPr>
        <w:ind w:left="420" w:firstLine="0"/>
        <w:rPr>
          <w:lang w:val="ru-RU"/>
        </w:rPr>
      </w:pPr>
    </w:p>
    <w:p w14:paraId="17725434">
      <w:pPr>
        <w:numPr>
          <w:ilvl w:val="0"/>
          <w:numId w:val="0"/>
        </w:numPr>
        <w:ind w:left="420" w:firstLine="0"/>
        <w:rPr>
          <w:lang w:val="ru-RU"/>
        </w:rPr>
      </w:pPr>
      <w:r>
        <w:rPr>
          <w:lang w:val="ru-RU"/>
        </w:rPr>
        <w:t>echo "Отсортированный файл без общих слов создан: sorted_result.txt"</w:t>
      </w:r>
    </w:p>
    <w:p w14:paraId="59070FE8">
      <w:pPr>
        <w:numPr>
          <w:ilvl w:val="0"/>
          <w:numId w:val="0"/>
        </w:numPr>
        <w:ind w:left="420" w:firstLine="0"/>
        <w:rPr>
          <w:lang w:val="ru-RU"/>
        </w:rPr>
      </w:pPr>
    </w:p>
    <w:p w14:paraId="71D07A01">
      <w:pPr>
        <w:numPr>
          <w:ilvl w:val="0"/>
          <w:numId w:val="0"/>
        </w:numPr>
        <w:ind w:left="420" w:firstLine="0"/>
      </w:pPr>
      <w:r>
        <w:drawing>
          <wp:inline distT="0" distB="0" distL="0" distR="0">
            <wp:extent cx="5269230" cy="3540760"/>
            <wp:effectExtent l="0" t="0" r="0" b="0"/>
            <wp:docPr id="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AF18">
      <w:pPr>
        <w:numPr>
          <w:ilvl w:val="0"/>
          <w:numId w:val="0"/>
        </w:numPr>
        <w:ind w:left="420" w:firstLine="0"/>
        <w:rPr>
          <w:lang w:val="ru-RU"/>
        </w:rPr>
      </w:pPr>
      <w:r>
        <w:rPr>
          <w:lang w:val="ru-RU"/>
        </w:rPr>
        <w:t>Исполняем скрипт</w:t>
      </w:r>
    </w:p>
    <w:p w14:paraId="31AD4204">
      <w:pPr>
        <w:numPr>
          <w:ilvl w:val="0"/>
          <w:numId w:val="0"/>
        </w:numPr>
        <w:ind w:left="420" w:firstLine="0"/>
        <w:rPr>
          <w:lang w:val="ru-RU"/>
        </w:rPr>
      </w:pPr>
    </w:p>
    <w:p w14:paraId="58CD7255">
      <w:pPr>
        <w:numPr>
          <w:ilvl w:val="0"/>
          <w:numId w:val="0"/>
        </w:numPr>
        <w:ind w:left="420" w:firstLine="0"/>
      </w:pPr>
      <w:r>
        <w:drawing>
          <wp:inline distT="0" distB="0" distL="0" distR="0">
            <wp:extent cx="5267960" cy="2381885"/>
            <wp:effectExtent l="0" t="0" r="0" b="0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919A">
      <w:pPr>
        <w:numPr>
          <w:ilvl w:val="0"/>
          <w:numId w:val="0"/>
        </w:numPr>
        <w:ind w:left="420" w:firstLine="0"/>
        <w:rPr>
          <w:lang w:val="ru-RU"/>
        </w:rPr>
      </w:pPr>
      <w:r>
        <w:rPr>
          <w:lang w:val="ru-RU"/>
        </w:rPr>
        <w:t>Результат видим в соответсвующем файле</w:t>
      </w:r>
    </w:p>
    <w:p w14:paraId="748B7455">
      <w:pPr>
        <w:numPr>
          <w:ilvl w:val="0"/>
          <w:numId w:val="0"/>
        </w:numPr>
        <w:ind w:left="420" w:firstLine="0"/>
        <w:rPr>
          <w:lang w:val="ru-RU"/>
        </w:rPr>
      </w:pPr>
    </w:p>
    <w:p w14:paraId="0BB23B13">
      <w:pPr>
        <w:numPr>
          <w:ilvl w:val="0"/>
          <w:numId w:val="0"/>
        </w:numPr>
        <w:ind w:left="420" w:firstLine="0"/>
        <w:rPr>
          <w:lang w:val="ru-RU"/>
        </w:rPr>
      </w:pPr>
    </w:p>
    <w:p w14:paraId="32B16B1D">
      <w:pPr>
        <w:numPr>
          <w:ilvl w:val="0"/>
          <w:numId w:val="0"/>
        </w:numPr>
        <w:ind w:left="420" w:firstLine="0"/>
        <w:rPr>
          <w:sz w:val="24"/>
          <w:szCs w:val="32"/>
          <w:lang w:val="ru-RU"/>
        </w:rPr>
      </w:pPr>
    </w:p>
    <w:p w14:paraId="08938C29">
      <w:pPr>
        <w:numPr>
          <w:ilvl w:val="0"/>
          <w:numId w:val="0"/>
        </w:numPr>
        <w:ind w:left="420" w:firstLine="0"/>
        <w:rPr>
          <w:sz w:val="24"/>
          <w:szCs w:val="32"/>
          <w:lang w:val="ru-RU"/>
        </w:rPr>
      </w:pPr>
    </w:p>
    <w:p w14:paraId="62C2E2FE">
      <w:pPr>
        <w:numPr>
          <w:ilvl w:val="0"/>
          <w:numId w:val="0"/>
        </w:numPr>
        <w:ind w:left="420" w:firstLine="0"/>
        <w:rPr>
          <w:sz w:val="24"/>
          <w:szCs w:val="32"/>
          <w:lang w:val="ru-RU"/>
        </w:rPr>
      </w:pPr>
    </w:p>
    <w:p w14:paraId="4E02CC60">
      <w:pPr>
        <w:numPr>
          <w:ilvl w:val="0"/>
          <w:numId w:val="0"/>
        </w:numPr>
        <w:ind w:left="420" w:firstLine="0"/>
        <w:rPr>
          <w:sz w:val="24"/>
          <w:szCs w:val="32"/>
          <w:lang w:val="ru-RU"/>
        </w:rPr>
      </w:pPr>
    </w:p>
    <w:p w14:paraId="7B628D69">
      <w:pPr>
        <w:numPr>
          <w:ilvl w:val="0"/>
          <w:numId w:val="0"/>
        </w:numPr>
        <w:ind w:left="420" w:firstLine="0"/>
        <w:rPr>
          <w:sz w:val="24"/>
          <w:szCs w:val="32"/>
          <w:lang w:val="ru-RU"/>
        </w:rPr>
      </w:pPr>
    </w:p>
    <w:p w14:paraId="6C914052">
      <w:pPr>
        <w:numPr>
          <w:ilvl w:val="0"/>
          <w:numId w:val="0"/>
        </w:numPr>
        <w:ind w:left="420" w:firstLine="0"/>
        <w:rPr>
          <w:sz w:val="24"/>
          <w:szCs w:val="32"/>
          <w:lang w:val="ru-RU"/>
        </w:rPr>
      </w:pPr>
    </w:p>
    <w:p w14:paraId="5D99C84B">
      <w:pPr>
        <w:numPr>
          <w:ilvl w:val="0"/>
          <w:numId w:val="0"/>
        </w:numPr>
        <w:ind w:left="420" w:firstLine="0"/>
        <w:rPr>
          <w:sz w:val="24"/>
          <w:szCs w:val="32"/>
          <w:lang w:val="ru-RU"/>
        </w:rPr>
      </w:pPr>
    </w:p>
    <w:p w14:paraId="16715AC6">
      <w:pPr>
        <w:numPr>
          <w:ilvl w:val="0"/>
          <w:numId w:val="0"/>
        </w:numPr>
        <w:ind w:left="420" w:firstLine="0"/>
        <w:rPr>
          <w:sz w:val="24"/>
          <w:szCs w:val="32"/>
          <w:lang w:val="ru-RU"/>
        </w:rPr>
      </w:pPr>
    </w:p>
    <w:p w14:paraId="451372E5">
      <w:pPr>
        <w:numPr>
          <w:ilvl w:val="0"/>
          <w:numId w:val="2"/>
        </w:numPr>
        <w:ind w:left="0" w:firstLine="420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Вывести фамилию самого молодого человека (в файле basa.txt – это второй столбец).</w:t>
      </w:r>
    </w:p>
    <w:p w14:paraId="622BD16D">
      <w:pPr>
        <w:widowControl w:val="0"/>
        <w:numPr>
          <w:ilvl w:val="0"/>
          <w:numId w:val="0"/>
        </w:numPr>
        <w:ind w:left="0" w:firstLine="0"/>
        <w:jc w:val="both"/>
      </w:pPr>
      <w:r>
        <w:drawing>
          <wp:inline distT="0" distB="0" distL="0" distR="0">
            <wp:extent cx="5269230" cy="3540760"/>
            <wp:effectExtent l="0" t="0" r="0" b="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C3E4">
      <w:pPr>
        <w:keepNext w:val="0"/>
        <w:keepLines w:val="0"/>
        <w:widowControl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-SA"/>
        </w:rPr>
        <w:t>awk -F': ' '{print $1, $2}' basa.txt | sort -t: -k2,2n | head -n 1 | cut -d: -f1</w:t>
      </w:r>
    </w:p>
    <w:p w14:paraId="327A23AB">
      <w:pPr>
        <w:widowControl w:val="0"/>
        <w:numPr>
          <w:ilvl w:val="0"/>
          <w:numId w:val="0"/>
        </w:numPr>
        <w:ind w:left="0" w:firstLine="0"/>
        <w:jc w:val="both"/>
        <w:rPr>
          <w:lang w:val="ru-RU"/>
        </w:rPr>
      </w:pPr>
    </w:p>
    <w:p w14:paraId="13F163AA">
      <w:pPr>
        <w:numPr>
          <w:ilvl w:val="0"/>
          <w:numId w:val="2"/>
        </w:numPr>
        <w:ind w:left="0" w:firstLine="420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Вывести зарплату самого молодого человека (зарплата – третий столбец).</w:t>
      </w:r>
    </w:p>
    <w:p w14:paraId="3D887967">
      <w:pPr>
        <w:widowControl w:val="0"/>
        <w:numPr>
          <w:ilvl w:val="0"/>
          <w:numId w:val="0"/>
        </w:numPr>
        <w:ind w:left="0" w:firstLine="0"/>
        <w:jc w:val="both"/>
      </w:pPr>
      <w:r>
        <w:drawing>
          <wp:inline distT="0" distB="0" distL="0" distR="0">
            <wp:extent cx="5269230" cy="3540760"/>
            <wp:effectExtent l="0" t="0" r="0" b="0"/>
            <wp:docPr id="2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A9FB">
      <w:pPr>
        <w:widowControl w:val="0"/>
        <w:numPr>
          <w:ilvl w:val="0"/>
          <w:numId w:val="0"/>
        </w:numPr>
        <w:ind w:left="0" w:firstLine="0"/>
        <w:jc w:val="both"/>
        <w:rPr>
          <w:lang w:val="ru-RU"/>
        </w:rPr>
      </w:pPr>
    </w:p>
    <w:p w14:paraId="16E9D735">
      <w:pPr>
        <w:numPr>
          <w:ilvl w:val="0"/>
          <w:numId w:val="2"/>
        </w:numPr>
        <w:ind w:left="0" w:firstLine="420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Вывести отсортированный список имен файлов, начальная часть имени есть script.</w:t>
      </w:r>
    </w:p>
    <w:p w14:paraId="00FB50BF">
      <w:pPr>
        <w:widowControl w:val="0"/>
        <w:numPr>
          <w:ilvl w:val="0"/>
          <w:numId w:val="0"/>
        </w:numPr>
        <w:ind w:left="0" w:firstLine="0"/>
        <w:jc w:val="both"/>
        <w:rPr>
          <w:sz w:val="24"/>
          <w:szCs w:val="32"/>
          <w:lang w:val="ru-RU"/>
        </w:rPr>
      </w:pPr>
    </w:p>
    <w:p w14:paraId="1253389F">
      <w:pPr>
        <w:widowControl w:val="0"/>
        <w:numPr>
          <w:ilvl w:val="0"/>
          <w:numId w:val="0"/>
        </w:numPr>
        <w:ind w:left="0" w:firstLine="0"/>
        <w:jc w:val="both"/>
        <w:rPr>
          <w:sz w:val="24"/>
          <w:szCs w:val="32"/>
          <w:lang w:val="ru-RU"/>
        </w:rPr>
      </w:pPr>
      <w:r>
        <w:drawing>
          <wp:inline distT="0" distB="0" distL="0" distR="0">
            <wp:extent cx="5269230" cy="3540760"/>
            <wp:effectExtent l="0" t="0" r="0" b="0"/>
            <wp:docPr id="29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938E">
      <w:pPr>
        <w:ind w:firstLine="420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13.Написать скрипт, который в каждой строке файла оставляет только буквенные символы, а остальные символы выбрасывает.</w:t>
      </w:r>
    </w:p>
    <w:p w14:paraId="73452FD0">
      <w:pPr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Пример.</w:t>
      </w:r>
    </w:p>
    <w:p w14:paraId="5C286835">
      <w:pPr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Пусть содержимое файла есть:</w:t>
      </w:r>
    </w:p>
    <w:p w14:paraId="26B48D96">
      <w:pPr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Privet year 2022</w:t>
      </w:r>
    </w:p>
    <w:p w14:paraId="6D173D78">
      <w:pPr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Good bye year 2021.</w:t>
      </w:r>
    </w:p>
    <w:p w14:paraId="045A81DD">
      <w:pPr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Должны получить такой файл:</w:t>
      </w:r>
    </w:p>
    <w:p w14:paraId="19DC2A8D">
      <w:pPr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Privet year</w:t>
      </w:r>
    </w:p>
    <w:p w14:paraId="0A85AFC3">
      <w:pPr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Good bye year</w:t>
      </w:r>
    </w:p>
    <w:p w14:paraId="67ACE098"/>
    <w:p w14:paraId="4C8B1A93">
      <w:r>
        <w:drawing>
          <wp:inline distT="0" distB="0" distL="0" distR="0">
            <wp:extent cx="5268595" cy="2833370"/>
            <wp:effectExtent l="0" t="0" r="0" b="0"/>
            <wp:docPr id="30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A83E"/>
    <w:p w14:paraId="51ED591E">
      <w:pPr>
        <w:rPr>
          <w:lang w:val="ru-RU"/>
        </w:rPr>
      </w:pPr>
      <w:r>
        <w:rPr>
          <w:lang w:val="ru-RU"/>
        </w:rPr>
        <w:t xml:space="preserve">Код программы </w:t>
      </w:r>
    </w:p>
    <w:p w14:paraId="36B02C5E">
      <w:pPr>
        <w:rPr>
          <w:lang w:val="ru-RU"/>
        </w:rPr>
      </w:pPr>
    </w:p>
    <w:p w14:paraId="52383C40">
      <w:pPr>
        <w:rPr>
          <w:lang w:val="ru-RU"/>
        </w:rPr>
      </w:pPr>
      <w:r>
        <w:rPr>
          <w:lang w:val="ru-RU"/>
        </w:rPr>
        <w:t>#!/bin/bash</w:t>
      </w:r>
    </w:p>
    <w:p w14:paraId="5A976987">
      <w:pPr>
        <w:rPr>
          <w:lang w:val="ru-RU"/>
        </w:rPr>
      </w:pPr>
      <w:r>
        <w:rPr>
          <w:lang w:val="ru-RU"/>
        </w:rPr>
        <w:t># Скрипт для удаления всех символов, кроме буквенных</w:t>
      </w:r>
    </w:p>
    <w:p w14:paraId="76AC20CF">
      <w:pPr>
        <w:rPr>
          <w:lang w:val="ru-RU"/>
        </w:rPr>
      </w:pPr>
    </w:p>
    <w:p w14:paraId="267240C8">
      <w:pPr>
        <w:rPr>
          <w:lang w:val="ru-RU"/>
        </w:rPr>
      </w:pPr>
      <w:r>
        <w:rPr>
          <w:lang w:val="ru-RU"/>
        </w:rPr>
        <w:t>input_file="</w:t>
      </w:r>
      <w:r>
        <w:rPr>
          <w:lang w:val="en-US"/>
        </w:rPr>
        <w:t>year</w:t>
      </w:r>
      <w:r>
        <w:rPr>
          <w:lang w:val="ru-RU"/>
        </w:rPr>
        <w:t>.txt"</w:t>
      </w:r>
    </w:p>
    <w:p w14:paraId="7FD45503">
      <w:pPr>
        <w:rPr>
          <w:lang w:val="ru-RU"/>
        </w:rPr>
      </w:pPr>
      <w:r>
        <w:rPr>
          <w:lang w:val="ru-RU"/>
        </w:rPr>
        <w:t>output_file="output.txt"</w:t>
      </w:r>
    </w:p>
    <w:p w14:paraId="16BC5D69">
      <w:pPr>
        <w:rPr>
          <w:lang w:val="ru-RU"/>
        </w:rPr>
      </w:pPr>
    </w:p>
    <w:p w14:paraId="5F7EEA1D">
      <w:pPr>
        <w:rPr>
          <w:lang w:val="ru-RU"/>
        </w:rPr>
      </w:pPr>
      <w:r>
        <w:rPr>
          <w:lang w:val="ru-RU"/>
        </w:rPr>
        <w:t># Проходим по каждой строке файла</w:t>
      </w:r>
    </w:p>
    <w:p w14:paraId="4A70AFA2">
      <w:pPr>
        <w:rPr>
          <w:lang w:val="ru-RU"/>
        </w:rPr>
      </w:pPr>
      <w:r>
        <w:rPr>
          <w:lang w:val="ru-RU"/>
        </w:rPr>
        <w:t>while IFS= read -r line; do</w:t>
      </w:r>
    </w:p>
    <w:p w14:paraId="1CCCEA55">
      <w:pPr>
        <w:rPr>
          <w:lang w:val="ru-RU"/>
        </w:rPr>
      </w:pPr>
      <w:r>
        <w:rPr>
          <w:lang w:val="ru-RU"/>
        </w:rPr>
        <w:t xml:space="preserve">    # Убираем все символы, кроме букв (A-Z, a-z, и пробелов)</w:t>
      </w:r>
    </w:p>
    <w:p w14:paraId="3260C548">
      <w:pPr>
        <w:rPr>
          <w:lang w:val="ru-RU"/>
        </w:rPr>
      </w:pPr>
      <w:r>
        <w:rPr>
          <w:lang w:val="ru-RU"/>
        </w:rPr>
        <w:t xml:space="preserve">    cleaned_line=$(echo "$line" | sed 's/[^a-zA-Zа-яА-Я ]//g')</w:t>
      </w:r>
    </w:p>
    <w:p w14:paraId="73CB87E2">
      <w:pPr>
        <w:rPr>
          <w:lang w:val="ru-RU"/>
        </w:rPr>
      </w:pPr>
      <w:r>
        <w:rPr>
          <w:lang w:val="ru-RU"/>
        </w:rPr>
        <w:t xml:space="preserve">    # Записываем результат в новый файл</w:t>
      </w:r>
    </w:p>
    <w:p w14:paraId="6981EA6B">
      <w:pPr>
        <w:rPr>
          <w:lang w:val="ru-RU"/>
        </w:rPr>
      </w:pPr>
      <w:r>
        <w:rPr>
          <w:lang w:val="ru-RU"/>
        </w:rPr>
        <w:t xml:space="preserve">    echo "$cleaned_line" &gt;&gt; "$output_file"</w:t>
      </w:r>
    </w:p>
    <w:p w14:paraId="4C9B00D1">
      <w:pPr>
        <w:rPr>
          <w:lang w:val="ru-RU"/>
        </w:rPr>
      </w:pPr>
      <w:r>
        <w:rPr>
          <w:lang w:val="ru-RU"/>
        </w:rPr>
        <w:t>done &lt; "$input_file"</w:t>
      </w:r>
    </w:p>
    <w:p w14:paraId="0EA56D5A">
      <w:pPr>
        <w:rPr>
          <w:lang w:val="ru-RU"/>
        </w:rPr>
      </w:pPr>
    </w:p>
    <w:p w14:paraId="695A6941">
      <w:pPr>
        <w:rPr>
          <w:lang w:val="ru-RU"/>
        </w:rPr>
      </w:pPr>
      <w:r>
        <w:rPr>
          <w:lang w:val="ru-RU"/>
        </w:rPr>
        <w:t>echo "Файл очищен и записан в $output_file."</w:t>
      </w:r>
    </w:p>
    <w:p w14:paraId="125A4292">
      <w:r>
        <w:drawing>
          <wp:inline distT="0" distB="0" distL="0" distR="0">
            <wp:extent cx="5271135" cy="3828415"/>
            <wp:effectExtent l="0" t="0" r="0" b="0"/>
            <wp:docPr id="31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06D2">
      <w:pPr>
        <w:rPr>
          <w:lang w:val="ru-RU"/>
        </w:rPr>
      </w:pPr>
      <w:r>
        <w:rPr>
          <w:lang w:val="ru-RU"/>
        </w:rPr>
        <w:t>Результат работы скрипта в терминале</w:t>
      </w:r>
    </w:p>
    <w:p w14:paraId="70286E48">
      <w:r>
        <w:drawing>
          <wp:inline distT="0" distB="0" distL="0" distR="0">
            <wp:extent cx="5267960" cy="2381885"/>
            <wp:effectExtent l="0" t="0" r="0" b="0"/>
            <wp:docPr id="32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9085">
      <w:pPr>
        <w:rPr>
          <w:lang w:val="en-US"/>
        </w:rPr>
      </w:pPr>
      <w:r>
        <w:rPr>
          <w:lang w:val="ru-RU"/>
        </w:rPr>
        <w:t xml:space="preserve">файл </w:t>
      </w:r>
      <w:r>
        <w:rPr>
          <w:lang w:val="en-US"/>
        </w:rPr>
        <w:t>output.txt</w:t>
      </w:r>
    </w:p>
    <w:p w14:paraId="7B2B4215">
      <w:pPr>
        <w:rPr>
          <w:lang w:val="en-US"/>
        </w:rPr>
      </w:pPr>
    </w:p>
    <w:p w14:paraId="0AC82589">
      <w:pPr>
        <w:rPr>
          <w:lang w:val="en-US"/>
        </w:rPr>
      </w:pPr>
    </w:p>
    <w:p w14:paraId="5B246834">
      <w:pPr>
        <w:rPr>
          <w:lang w:val="en-US"/>
        </w:rPr>
      </w:pPr>
    </w:p>
    <w:p w14:paraId="4BBD036F">
      <w:pPr>
        <w:rPr>
          <w:lang w:val="en-US"/>
        </w:rPr>
      </w:pPr>
    </w:p>
    <w:p w14:paraId="2B06324A">
      <w:pPr>
        <w:rPr>
          <w:lang w:val="en-US"/>
        </w:rPr>
      </w:pPr>
    </w:p>
    <w:p w14:paraId="1497119C">
      <w:pPr>
        <w:rPr>
          <w:lang w:val="en-US"/>
        </w:rPr>
      </w:pPr>
    </w:p>
    <w:p w14:paraId="07DAE427">
      <w:pPr>
        <w:rPr>
          <w:lang w:val="en-US"/>
        </w:rPr>
      </w:pPr>
    </w:p>
    <w:p w14:paraId="093D0A62">
      <w:pPr>
        <w:rPr>
          <w:lang w:val="ru-RU"/>
        </w:rPr>
      </w:pPr>
    </w:p>
    <w:p w14:paraId="540160FF">
      <w:pPr>
        <w:rPr>
          <w:lang w:val="ru-RU"/>
        </w:rPr>
      </w:pPr>
    </w:p>
    <w:p w14:paraId="0BD5A3B2">
      <w:pPr>
        <w:numPr>
          <w:ilvl w:val="0"/>
          <w:numId w:val="3"/>
        </w:numPr>
        <w:ind w:firstLine="420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Вывести упорядоченный список имен файлов, в именах которых содержится символ подчеркивания, например, script_sort.</w:t>
      </w:r>
    </w:p>
    <w:p w14:paraId="64E982A6">
      <w:pPr>
        <w:numPr>
          <w:ilvl w:val="0"/>
          <w:numId w:val="0"/>
        </w:numPr>
        <w:ind w:left="0" w:firstLine="0"/>
      </w:pPr>
      <w:r>
        <w:drawing>
          <wp:inline distT="0" distB="0" distL="0" distR="0">
            <wp:extent cx="5269230" cy="3540760"/>
            <wp:effectExtent l="0" t="0" r="0" b="0"/>
            <wp:docPr id="33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6079">
      <w:pPr>
        <w:numPr>
          <w:ilvl w:val="0"/>
          <w:numId w:val="0"/>
        </w:numPr>
        <w:ind w:left="0" w:firstLine="0"/>
        <w:rPr>
          <w:lang w:val="ru-RU"/>
        </w:rPr>
      </w:pPr>
      <w:r>
        <w:rPr>
          <w:lang w:val="ru-RU"/>
        </w:rPr>
        <w:t>Находим файл с нижним подчеркиванием</w:t>
      </w:r>
    </w:p>
    <w:p w14:paraId="124BF920">
      <w:pPr>
        <w:numPr>
          <w:ilvl w:val="0"/>
          <w:numId w:val="0"/>
        </w:numPr>
        <w:ind w:left="0" w:firstLine="0"/>
        <w:rPr>
          <w:lang w:val="ru-RU"/>
        </w:rPr>
      </w:pPr>
    </w:p>
    <w:p w14:paraId="5BCC7AD7">
      <w:pPr>
        <w:numPr>
          <w:ilvl w:val="0"/>
          <w:numId w:val="0"/>
        </w:numPr>
        <w:ind w:left="0" w:firstLine="0"/>
        <w:rPr>
          <w:b/>
          <w:bCs/>
          <w:highlight w:val="yellow"/>
          <w:lang w:val="ru-RU"/>
        </w:rPr>
      </w:pPr>
    </w:p>
    <w:p w14:paraId="5C300DA9">
      <w:pPr>
        <w:numPr>
          <w:ilvl w:val="0"/>
          <w:numId w:val="0"/>
        </w:numPr>
        <w:ind w:left="0" w:firstLine="0"/>
        <w:rPr>
          <w:rFonts w:asciiTheme="minorHAnsi" w:hAnsiTheme="minorHAnsi" w:eastAsiaTheme="minorEastAsia" w:cstheme="minorBidi"/>
          <w:highlight w:val="none"/>
          <w:shd w:val="clear" w:fill="FFFF00"/>
        </w:rPr>
      </w:pPr>
      <w:r>
        <w:rPr>
          <w:rFonts w:asciiTheme="minorHAnsi" w:hAnsiTheme="minorHAnsi" w:eastAsiaTheme="minorEastAsia" w:cstheme="minorBidi"/>
          <w:b/>
          <w:bCs/>
          <w:sz w:val="24"/>
          <w:szCs w:val="32"/>
          <w:shd w:val="clear" w:fill="FFFF00"/>
          <w:lang w:val="ru-RU"/>
        </w:rPr>
        <w:t>Задание3</w:t>
      </w:r>
    </w:p>
    <w:p w14:paraId="63CE55B7">
      <w:pPr>
        <w:numPr>
          <w:ilvl w:val="0"/>
          <w:numId w:val="0"/>
        </w:numPr>
        <w:ind w:left="0" w:firstLine="420"/>
        <w:rPr>
          <w:b w:val="0"/>
          <w:bCs w:val="0"/>
          <w:sz w:val="24"/>
          <w:szCs w:val="32"/>
          <w:highlight w:val="none"/>
          <w:lang w:val="ru-RU"/>
        </w:rPr>
      </w:pPr>
      <w:r>
        <w:rPr>
          <w:b w:val="0"/>
          <w:bCs w:val="0"/>
          <w:sz w:val="24"/>
          <w:szCs w:val="32"/>
          <w:lang w:val="ru-RU"/>
        </w:rPr>
        <w:t>15.Напишите скрипт запуска другого скрипта из текущей директории.</w:t>
      </w:r>
    </w:p>
    <w:p w14:paraId="19AB9013">
      <w:pPr>
        <w:numPr>
          <w:ilvl w:val="0"/>
          <w:numId w:val="0"/>
        </w:numPr>
        <w:ind w:left="0" w:firstLine="420"/>
        <w:rPr>
          <w:b w:val="0"/>
          <w:bCs w:val="0"/>
          <w:sz w:val="24"/>
          <w:szCs w:val="32"/>
          <w:highlight w:val="none"/>
          <w:lang w:val="ru-RU"/>
        </w:rPr>
      </w:pPr>
    </w:p>
    <w:p w14:paraId="190B615A">
      <w:pPr>
        <w:numPr>
          <w:ilvl w:val="0"/>
          <w:numId w:val="0"/>
        </w:numPr>
        <w:ind w:left="0" w:firstLine="420"/>
        <w:rPr>
          <w:b w:val="0"/>
          <w:bCs w:val="0"/>
          <w:sz w:val="24"/>
          <w:szCs w:val="32"/>
          <w:highlight w:val="none"/>
          <w:lang w:val="ru-RU"/>
        </w:rPr>
      </w:pPr>
    </w:p>
    <w:p w14:paraId="16861610">
      <w:pPr>
        <w:numPr>
          <w:ilvl w:val="0"/>
          <w:numId w:val="0"/>
        </w:numPr>
        <w:ind w:left="0" w:firstLine="420"/>
        <w:rPr>
          <w:b w:val="0"/>
          <w:bCs w:val="0"/>
          <w:sz w:val="24"/>
          <w:szCs w:val="32"/>
          <w:highlight w:val="none"/>
          <w:lang w:val="ru-RU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41390" cy="3802380"/>
            <wp:effectExtent l="0" t="0" r="0" b="0"/>
            <wp:wrapSquare wrapText="largest"/>
            <wp:docPr id="3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4139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  <w:sz w:val="24"/>
          <w:szCs w:val="32"/>
          <w:lang w:val="ru-RU"/>
        </w:rPr>
        <w:t>Директория dir1, создали два скрипта script1.sh (скрипт выводит текст) , run.sh ( скрипт для запуска 1 скрипта в одной директории)</w:t>
      </w:r>
    </w:p>
    <w:p w14:paraId="1BB795F5">
      <w:pPr>
        <w:numPr>
          <w:ilvl w:val="0"/>
          <w:numId w:val="0"/>
        </w:numPr>
        <w:ind w:left="0" w:firstLine="420"/>
        <w:rPr>
          <w:b w:val="0"/>
          <w:bCs w:val="0"/>
          <w:sz w:val="24"/>
          <w:szCs w:val="32"/>
          <w:highlight w:val="none"/>
          <w:lang w:val="ru-RU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-790575</wp:posOffset>
            </wp:positionH>
            <wp:positionV relativeFrom="paragraph">
              <wp:posOffset>352425</wp:posOffset>
            </wp:positionV>
            <wp:extent cx="6988810" cy="2543175"/>
            <wp:effectExtent l="0" t="0" r="0" b="0"/>
            <wp:wrapSquare wrapText="largest"/>
            <wp:docPr id="35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9888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  <w:sz w:val="24"/>
          <w:szCs w:val="32"/>
          <w:lang w:val="ru-RU"/>
        </w:rPr>
        <w:t>Содержимое скриптов</w:t>
      </w:r>
    </w:p>
    <w:p w14:paraId="2EFCED67">
      <w:pPr>
        <w:numPr>
          <w:ilvl w:val="0"/>
          <w:numId w:val="0"/>
        </w:numPr>
        <w:ind w:left="0" w:firstLine="420"/>
        <w:rPr>
          <w:b w:val="0"/>
          <w:bCs w:val="0"/>
          <w:sz w:val="24"/>
          <w:szCs w:val="32"/>
          <w:highlight w:val="none"/>
          <w:lang w:val="ru-RU"/>
        </w:rPr>
      </w:pPr>
    </w:p>
    <w:p w14:paraId="1FF1D49C">
      <w:pPr>
        <w:numPr>
          <w:ilvl w:val="0"/>
          <w:numId w:val="0"/>
        </w:numPr>
        <w:ind w:left="0" w:firstLine="420"/>
        <w:rPr>
          <w:b w:val="0"/>
          <w:bCs w:val="0"/>
          <w:sz w:val="24"/>
          <w:szCs w:val="32"/>
          <w:highlight w:val="none"/>
          <w:lang w:val="ru-RU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9175" cy="4531995"/>
            <wp:effectExtent l="0" t="0" r="0" b="0"/>
            <wp:wrapSquare wrapText="largest"/>
            <wp:docPr id="36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Запуск скрипта для запуска второго скрипта в этой директории</w:t>
      </w:r>
    </w:p>
    <w:p w14:paraId="111E459A">
      <w:pPr>
        <w:numPr>
          <w:ilvl w:val="0"/>
          <w:numId w:val="0"/>
        </w:numPr>
        <w:ind w:left="0" w:firstLine="420"/>
        <w:rPr>
          <w:b w:val="0"/>
          <w:bCs w:val="0"/>
          <w:sz w:val="24"/>
          <w:szCs w:val="32"/>
          <w:highlight w:val="none"/>
          <w:lang w:val="ru-RU"/>
        </w:rPr>
      </w:pPr>
    </w:p>
    <w:p w14:paraId="0E98FB02">
      <w:pPr>
        <w:numPr>
          <w:ilvl w:val="0"/>
          <w:numId w:val="0"/>
        </w:numPr>
        <w:ind w:left="0" w:firstLine="420"/>
        <w:rPr>
          <w:b w:val="0"/>
          <w:bCs w:val="0"/>
          <w:sz w:val="24"/>
          <w:szCs w:val="32"/>
          <w:highlight w:val="none"/>
          <w:lang w:val="ru-RU"/>
        </w:rPr>
      </w:pPr>
    </w:p>
    <w:p w14:paraId="02408CD7">
      <w:pPr>
        <w:numPr>
          <w:ilvl w:val="0"/>
          <w:numId w:val="0"/>
        </w:numPr>
        <w:ind w:left="0" w:firstLine="0"/>
      </w:pPr>
    </w:p>
    <w:p w14:paraId="28F21601">
      <w:pPr>
        <w:numPr>
          <w:ilvl w:val="0"/>
          <w:numId w:val="0"/>
        </w:numPr>
        <w:ind w:left="0" w:firstLine="420"/>
        <w:rPr>
          <w:b w:val="0"/>
          <w:bCs w:val="0"/>
          <w:sz w:val="24"/>
          <w:szCs w:val="32"/>
          <w:highlight w:val="none"/>
          <w:lang w:val="ru-RU"/>
        </w:rPr>
      </w:pPr>
      <w:r>
        <w:rPr>
          <w:b w:val="0"/>
          <w:bCs w:val="0"/>
          <w:sz w:val="24"/>
          <w:szCs w:val="32"/>
          <w:lang w:val="ru-RU"/>
        </w:rPr>
        <w:t>16.Создайте два скрипта с одинаковым именем, но разным текстом.</w:t>
      </w:r>
    </w:p>
    <w:p w14:paraId="3CD1E438">
      <w:pPr>
        <w:numPr>
          <w:ilvl w:val="0"/>
          <w:numId w:val="0"/>
        </w:numPr>
        <w:ind w:left="0" w:firstLine="0"/>
        <w:rPr>
          <w:b w:val="0"/>
          <w:bCs w:val="0"/>
          <w:sz w:val="24"/>
          <w:szCs w:val="32"/>
          <w:highlight w:val="none"/>
          <w:lang w:val="ru-RU"/>
        </w:rPr>
      </w:pPr>
      <w:r>
        <w:rPr>
          <w:b w:val="0"/>
          <w:bCs w:val="0"/>
          <w:sz w:val="24"/>
          <w:szCs w:val="32"/>
          <w:lang w:val="ru-RU"/>
        </w:rPr>
        <w:t xml:space="preserve">Эти скрипты должны быть в разных директориях. В третьей директории создайте скрипт, запускающий два первых скрипта. При этом используйте команду </w:t>
      </w:r>
      <w:r>
        <w:rPr>
          <w:b/>
          <w:bCs/>
          <w:sz w:val="24"/>
          <w:szCs w:val="32"/>
          <w:lang w:val="ru-RU"/>
        </w:rPr>
        <w:t>sours</w:t>
      </w:r>
      <w:r>
        <w:rPr>
          <w:b w:val="0"/>
          <w:bCs w:val="0"/>
          <w:sz w:val="24"/>
          <w:szCs w:val="32"/>
          <w:lang w:val="ru-RU"/>
        </w:rPr>
        <w:t>. Объясните поведение программы и расскажите с какими проблемами вы столкнулись.</w:t>
      </w:r>
    </w:p>
    <w:p w14:paraId="70BC03DA">
      <w:pPr>
        <w:numPr>
          <w:ilvl w:val="0"/>
          <w:numId w:val="0"/>
        </w:numPr>
        <w:ind w:left="0" w:firstLine="0"/>
        <w:rPr>
          <w:b w:val="0"/>
          <w:bCs w:val="0"/>
          <w:sz w:val="24"/>
          <w:szCs w:val="32"/>
          <w:highlight w:val="none"/>
          <w:lang w:val="ru-RU"/>
        </w:rPr>
      </w:pPr>
    </w:p>
    <w:p w14:paraId="0EC9BCFB">
      <w:pPr>
        <w:numPr>
          <w:ilvl w:val="0"/>
          <w:numId w:val="0"/>
        </w:numPr>
        <w:ind w:left="0" w:firstLine="0"/>
        <w:rPr>
          <w:b w:val="0"/>
          <w:bCs w:val="0"/>
          <w:sz w:val="24"/>
          <w:szCs w:val="32"/>
          <w:highlight w:val="none"/>
          <w:lang w:val="ru-RU"/>
        </w:rPr>
      </w:pPr>
    </w:p>
    <w:p w14:paraId="0093B670">
      <w:pPr>
        <w:numPr>
          <w:ilvl w:val="0"/>
          <w:numId w:val="0"/>
        </w:numPr>
        <w:ind w:left="0" w:firstLine="0"/>
        <w:rPr>
          <w:b w:val="0"/>
          <w:bCs w:val="0"/>
          <w:sz w:val="24"/>
          <w:szCs w:val="32"/>
          <w:highlight w:val="none"/>
          <w:lang w:val="ru-RU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17310" cy="4260850"/>
            <wp:effectExtent l="0" t="0" r="0" b="0"/>
            <wp:wrapSquare wrapText="largest"/>
            <wp:docPr id="37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  <w:sz w:val="24"/>
          <w:szCs w:val="32"/>
          <w:lang w:val="ru-RU"/>
        </w:rPr>
        <w:t>Создали 3 директории с разными скриптами</w:t>
      </w:r>
    </w:p>
    <w:p w14:paraId="0D7C8B31">
      <w:pPr>
        <w:numPr>
          <w:ilvl w:val="0"/>
          <w:numId w:val="0"/>
        </w:numPr>
        <w:ind w:left="0" w:firstLine="0"/>
        <w:rPr>
          <w:b w:val="0"/>
          <w:bCs w:val="0"/>
          <w:sz w:val="24"/>
          <w:szCs w:val="32"/>
          <w:highlight w:val="none"/>
          <w:lang w:val="ru-RU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-638175</wp:posOffset>
            </wp:positionH>
            <wp:positionV relativeFrom="paragraph">
              <wp:posOffset>152400</wp:posOffset>
            </wp:positionV>
            <wp:extent cx="6886575" cy="2506345"/>
            <wp:effectExtent l="0" t="0" r="0" b="0"/>
            <wp:wrapSquare wrapText="largest"/>
            <wp:docPr id="38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  <w:sz w:val="24"/>
          <w:szCs w:val="32"/>
          <w:lang w:val="ru-RU"/>
        </w:rPr>
        <w:t>2 одинаково названных скрипта находятся в разных директориях</w:t>
      </w:r>
    </w:p>
    <w:p w14:paraId="3A542040">
      <w:pPr>
        <w:numPr>
          <w:ilvl w:val="0"/>
          <w:numId w:val="0"/>
        </w:numPr>
        <w:ind w:left="0" w:firstLine="0"/>
        <w:rPr>
          <w:b w:val="0"/>
          <w:bCs w:val="0"/>
          <w:sz w:val="24"/>
          <w:szCs w:val="32"/>
          <w:highlight w:val="none"/>
          <w:lang w:val="ru-RU"/>
        </w:rPr>
      </w:pPr>
    </w:p>
    <w:p w14:paraId="58F252C5">
      <w:pPr>
        <w:numPr>
          <w:ilvl w:val="0"/>
          <w:numId w:val="0"/>
        </w:numPr>
        <w:ind w:left="0" w:firstLine="0"/>
        <w:rPr>
          <w:b w:val="0"/>
          <w:bCs w:val="0"/>
          <w:sz w:val="24"/>
          <w:szCs w:val="32"/>
          <w:highlight w:val="none"/>
          <w:lang w:val="ru-RU"/>
        </w:rPr>
      </w:pPr>
    </w:p>
    <w:p w14:paraId="16485590">
      <w:pPr>
        <w:numPr>
          <w:ilvl w:val="0"/>
          <w:numId w:val="0"/>
        </w:numPr>
        <w:ind w:left="0" w:firstLine="0"/>
        <w:rPr>
          <w:b w:val="0"/>
          <w:bCs w:val="0"/>
          <w:sz w:val="24"/>
          <w:szCs w:val="32"/>
          <w:highlight w:val="none"/>
          <w:lang w:val="ru-RU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0855" cy="4351020"/>
            <wp:effectExtent l="0" t="0" r="0" b="0"/>
            <wp:wrapSquare wrapText="largest"/>
            <wp:docPr id="39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085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  <w:sz w:val="24"/>
          <w:szCs w:val="32"/>
          <w:lang w:val="ru-RU"/>
        </w:rPr>
        <w:t xml:space="preserve">Скрипт запуска двух одинаково названных скрипта </w:t>
      </w:r>
    </w:p>
    <w:p w14:paraId="31ABF036">
      <w:pPr>
        <w:numPr>
          <w:ilvl w:val="0"/>
          <w:numId w:val="0"/>
        </w:numPr>
        <w:ind w:left="0" w:firstLine="0"/>
        <w:rPr>
          <w:b w:val="0"/>
          <w:bCs w:val="0"/>
          <w:sz w:val="24"/>
          <w:szCs w:val="32"/>
          <w:highlight w:val="none"/>
          <w:lang w:val="ru-RU"/>
        </w:rPr>
      </w:pPr>
    </w:p>
    <w:p w14:paraId="05A27754">
      <w:pPr>
        <w:numPr>
          <w:ilvl w:val="0"/>
          <w:numId w:val="0"/>
        </w:numPr>
        <w:ind w:left="0" w:firstLine="0"/>
        <w:rPr>
          <w:b w:val="0"/>
          <w:bCs w:val="0"/>
          <w:sz w:val="24"/>
          <w:szCs w:val="32"/>
          <w:highlight w:val="none"/>
          <w:lang w:val="ru-RU"/>
        </w:rPr>
      </w:pPr>
    </w:p>
    <w:p w14:paraId="45AC594A">
      <w:pPr>
        <w:numPr>
          <w:ilvl w:val="0"/>
          <w:numId w:val="0"/>
        </w:numPr>
        <w:ind w:left="0" w:firstLine="0"/>
        <w:rPr>
          <w:b w:val="0"/>
          <w:bCs w:val="0"/>
          <w:sz w:val="24"/>
          <w:szCs w:val="32"/>
          <w:highlight w:val="none"/>
          <w:lang w:val="ru-RU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87720" cy="4375150"/>
            <wp:effectExtent l="0" t="0" r="0" b="0"/>
            <wp:wrapSquare wrapText="largest"/>
            <wp:docPr id="40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8772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  <w:sz w:val="24"/>
          <w:szCs w:val="32"/>
          <w:lang w:val="ru-RU"/>
        </w:rPr>
        <w:t>Работа скрипта запуска</w:t>
      </w:r>
    </w:p>
    <w:p w14:paraId="1ACE3E2E">
      <w:pPr>
        <w:numPr>
          <w:ilvl w:val="0"/>
          <w:numId w:val="0"/>
        </w:numPr>
        <w:ind w:left="0" w:firstLine="0"/>
        <w:rPr>
          <w:b w:val="0"/>
          <w:bCs w:val="0"/>
          <w:sz w:val="24"/>
          <w:szCs w:val="32"/>
          <w:highlight w:val="none"/>
          <w:lang w:val="ru-RU"/>
        </w:rPr>
      </w:pPr>
    </w:p>
    <w:p w14:paraId="3BF7F8EF">
      <w:pPr>
        <w:numPr>
          <w:ilvl w:val="0"/>
          <w:numId w:val="0"/>
        </w:numPr>
        <w:ind w:left="0" w:firstLine="420"/>
        <w:rPr>
          <w:b w:val="0"/>
          <w:bCs w:val="0"/>
          <w:sz w:val="24"/>
          <w:szCs w:val="32"/>
          <w:highlight w:val="none"/>
          <w:lang w:val="ru-RU"/>
        </w:rPr>
      </w:pPr>
      <w:r>
        <w:rPr>
          <w:b w:val="0"/>
          <w:bCs w:val="0"/>
          <w:sz w:val="24"/>
          <w:szCs w:val="32"/>
          <w:lang w:val="ru-RU"/>
        </w:rPr>
        <w:t>17.Расположите скрипт в одной из стантадртных директорий</w:t>
      </w:r>
    </w:p>
    <w:p w14:paraId="3AC09455">
      <w:pPr>
        <w:numPr>
          <w:ilvl w:val="0"/>
          <w:numId w:val="0"/>
        </w:numPr>
        <w:ind w:left="0" w:firstLine="0"/>
        <w:rPr>
          <w:b w:val="0"/>
          <w:bCs w:val="0"/>
          <w:sz w:val="24"/>
          <w:szCs w:val="32"/>
          <w:highlight w:val="none"/>
          <w:lang w:val="ru-RU"/>
        </w:rPr>
      </w:pPr>
      <w:r>
        <w:rPr>
          <w:b w:val="0"/>
          <w:bCs w:val="0"/>
          <w:sz w:val="24"/>
          <w:szCs w:val="32"/>
          <w:lang w:val="ru-RU"/>
        </w:rPr>
        <w:t>системы, и запустите его из домашней директории пользователя.</w:t>
      </w:r>
    </w:p>
    <w:p w14:paraId="22FFA06A">
      <w:pPr>
        <w:numPr>
          <w:ilvl w:val="0"/>
          <w:numId w:val="0"/>
        </w:numPr>
        <w:ind w:left="0" w:firstLine="0"/>
        <w:rPr>
          <w:b w:val="0"/>
          <w:bCs w:val="0"/>
          <w:sz w:val="24"/>
          <w:szCs w:val="32"/>
          <w:highlight w:val="none"/>
          <w:lang w:val="ru-RU"/>
        </w:rPr>
      </w:pPr>
    </w:p>
    <w:p w14:paraId="56FA2687">
      <w:pPr>
        <w:numPr>
          <w:ilvl w:val="0"/>
          <w:numId w:val="0"/>
        </w:numPr>
        <w:ind w:left="0" w:firstLine="0"/>
        <w:rPr>
          <w:b w:val="0"/>
          <w:bCs w:val="0"/>
          <w:sz w:val="24"/>
          <w:szCs w:val="32"/>
          <w:highlight w:val="none"/>
          <w:lang w:val="ru-RU"/>
        </w:rPr>
      </w:pPr>
    </w:p>
    <w:p w14:paraId="570BD41B">
      <w:pPr>
        <w:numPr>
          <w:ilvl w:val="0"/>
          <w:numId w:val="0"/>
        </w:numPr>
        <w:ind w:left="0" w:firstLine="0"/>
        <w:rPr>
          <w:b w:val="0"/>
          <w:bCs w:val="0"/>
          <w:sz w:val="24"/>
          <w:szCs w:val="32"/>
          <w:highlight w:val="none"/>
          <w:lang w:val="ru-RU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17310" cy="2104390"/>
            <wp:effectExtent l="0" t="0" r="0" b="0"/>
            <wp:wrapSquare wrapText="largest"/>
            <wp:docPr id="41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  <w:sz w:val="24"/>
          <w:szCs w:val="32"/>
          <w:lang w:val="ru-RU"/>
        </w:rPr>
        <w:t>Скрипт run перенесен в директорию /bin</w:t>
      </w:r>
    </w:p>
    <w:p w14:paraId="5CCF76B8">
      <w:pPr>
        <w:numPr>
          <w:ilvl w:val="0"/>
          <w:numId w:val="0"/>
        </w:numPr>
        <w:ind w:left="0" w:firstLine="0"/>
        <w:rPr>
          <w:b w:val="0"/>
          <w:bCs w:val="0"/>
          <w:sz w:val="24"/>
          <w:szCs w:val="32"/>
          <w:highlight w:val="none"/>
          <w:lang w:val="ru-RU"/>
        </w:rPr>
      </w:pPr>
      <w:r>
        <w:rPr>
          <w:b w:val="0"/>
          <w:bCs w:val="0"/>
          <w:sz w:val="24"/>
          <w:szCs w:val="32"/>
          <w:lang w:val="ru-RU"/>
        </w:rPr>
        <w:t>Комманда sudo cd (адрес файла) (адрес переноса)</w:t>
      </w:r>
    </w:p>
    <w:p w14:paraId="24EC6FB7">
      <w:pPr>
        <w:numPr>
          <w:ilvl w:val="0"/>
          <w:numId w:val="0"/>
        </w:numPr>
        <w:ind w:left="0" w:firstLine="0"/>
        <w:rPr>
          <w:b w:val="0"/>
          <w:bCs w:val="0"/>
          <w:sz w:val="24"/>
          <w:szCs w:val="32"/>
          <w:highlight w:val="none"/>
          <w:lang w:val="ru-RU"/>
        </w:rPr>
      </w:pPr>
    </w:p>
    <w:p w14:paraId="0C8D1BCA">
      <w:pPr>
        <w:numPr>
          <w:ilvl w:val="0"/>
          <w:numId w:val="0"/>
        </w:numPr>
        <w:ind w:left="0" w:firstLine="0"/>
        <w:rPr>
          <w:b w:val="0"/>
          <w:bCs w:val="0"/>
          <w:sz w:val="24"/>
          <w:szCs w:val="32"/>
          <w:highlight w:val="none"/>
          <w:lang w:val="ru-RU"/>
        </w:rPr>
      </w:pPr>
    </w:p>
    <w:p w14:paraId="75F13B42">
      <w:pPr>
        <w:numPr>
          <w:ilvl w:val="0"/>
          <w:numId w:val="4"/>
        </w:numPr>
        <w:ind w:firstLine="420"/>
        <w:rPr>
          <w:b w:val="0"/>
          <w:bCs w:val="0"/>
          <w:sz w:val="24"/>
          <w:szCs w:val="32"/>
          <w:highlight w:val="none"/>
          <w:lang w:val="ru-RU"/>
        </w:rPr>
      </w:pPr>
      <w:r>
        <w:rPr>
          <w:b w:val="0"/>
          <w:bCs w:val="0"/>
          <w:sz w:val="24"/>
          <w:szCs w:val="32"/>
          <w:lang w:val="ru-RU"/>
        </w:rPr>
        <w:t>Напишите скрипт запускающий два и более терминалов отдельно(количество терминалов зависит от количества голов в команде). Количество терминалов должне вводиться интерактивно. Желательно чтобы в этих терминалах запускалисть какие нибудь программки, можно запустить браузер.</w:t>
      </w:r>
    </w:p>
    <w:p w14:paraId="316E7B7E">
      <w:pPr>
        <w:ind w:firstLine="420"/>
        <w:rPr>
          <w:b w:val="0"/>
          <w:bCs w:val="0"/>
          <w:sz w:val="24"/>
          <w:szCs w:val="32"/>
          <w:highlight w:val="none"/>
          <w:lang w:val="ru-RU"/>
        </w:rPr>
      </w:pPr>
    </w:p>
    <w:p w14:paraId="4E3F8C1E">
      <w:pPr>
        <w:ind w:firstLine="420"/>
        <w:rPr>
          <w:b w:val="0"/>
          <w:bCs w:val="0"/>
          <w:sz w:val="24"/>
          <w:szCs w:val="32"/>
          <w:highlight w:val="none"/>
          <w:lang w:val="ru-RU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4119245"/>
            <wp:effectExtent l="0" t="0" r="0" b="0"/>
            <wp:wrapSquare wrapText="largest"/>
            <wp:docPr id="42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  <w:sz w:val="24"/>
          <w:szCs w:val="32"/>
          <w:lang w:val="ru-RU"/>
        </w:rPr>
        <w:t>Скрипт  запускающий два и более терминалов отдельно.</w:t>
      </w:r>
    </w:p>
    <w:p w14:paraId="0AB0C8E8">
      <w:pPr>
        <w:ind w:firstLine="420"/>
        <w:rPr>
          <w:b w:val="0"/>
          <w:bCs w:val="0"/>
          <w:sz w:val="24"/>
          <w:szCs w:val="32"/>
          <w:highlight w:val="none"/>
          <w:lang w:val="ru-RU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-639445</wp:posOffset>
            </wp:positionH>
            <wp:positionV relativeFrom="paragraph">
              <wp:posOffset>224790</wp:posOffset>
            </wp:positionV>
            <wp:extent cx="6856095" cy="3259455"/>
            <wp:effectExtent l="0" t="0" r="0" b="0"/>
            <wp:wrapSquare wrapText="largest"/>
            <wp:docPr id="43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609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018394">
      <w:pPr>
        <w:ind w:firstLine="420"/>
        <w:rPr>
          <w:rFonts w:hint="default"/>
          <w:b w:val="0"/>
          <w:bCs w:val="0"/>
          <w:sz w:val="24"/>
          <w:szCs w:val="32"/>
          <w:highlight w:val="none"/>
          <w:lang w:val="ru-RU"/>
        </w:rPr>
      </w:pPr>
    </w:p>
    <w:p w14:paraId="58BBAD30">
      <w:pPr>
        <w:widowControl w:val="0"/>
        <w:numPr>
          <w:ilvl w:val="0"/>
          <w:numId w:val="0"/>
        </w:numPr>
        <w:ind w:left="0" w:firstLine="0"/>
        <w:jc w:val="both"/>
        <w:rPr>
          <w:b w:val="0"/>
          <w:bCs w:val="0"/>
          <w:sz w:val="24"/>
          <w:szCs w:val="32"/>
          <w:highlight w:val="none"/>
          <w:lang w:val="ru-RU"/>
        </w:rPr>
      </w:pPr>
    </w:p>
    <w:p w14:paraId="55190E7B">
      <w:pPr>
        <w:widowControl w:val="0"/>
        <w:numPr>
          <w:ilvl w:val="0"/>
          <w:numId w:val="0"/>
        </w:numPr>
        <w:ind w:left="0" w:firstLine="0"/>
        <w:jc w:val="both"/>
        <w:rPr>
          <w:b/>
          <w:bCs/>
          <w:sz w:val="24"/>
          <w:szCs w:val="32"/>
          <w:highlight w:val="yellow"/>
          <w:lang w:val="ru-RU"/>
        </w:rPr>
      </w:pPr>
      <w:r>
        <w:rPr>
          <w:b/>
          <w:bCs/>
          <w:sz w:val="24"/>
          <w:szCs w:val="32"/>
          <w:highlight w:val="yellow"/>
          <w:lang w:val="ru-RU"/>
        </w:rPr>
        <w:t>Ответы на вопросы</w:t>
      </w:r>
    </w:p>
    <w:p w14:paraId="7E2D7B20">
      <w:pPr>
        <w:widowControl w:val="0"/>
        <w:numPr>
          <w:ilvl w:val="0"/>
          <w:numId w:val="0"/>
        </w:numPr>
        <w:ind w:left="0" w:firstLine="0"/>
        <w:jc w:val="both"/>
        <w:rPr>
          <w:b w:val="0"/>
          <w:bCs w:val="0"/>
          <w:sz w:val="24"/>
          <w:szCs w:val="32"/>
          <w:highlight w:val="none"/>
          <w:lang w:val="ru-RU"/>
        </w:rPr>
      </w:pPr>
      <w:r>
        <w:rPr>
          <w:b w:val="0"/>
          <w:bCs w:val="0"/>
          <w:sz w:val="24"/>
          <w:szCs w:val="32"/>
          <w:lang w:val="ru-RU"/>
        </w:rPr>
        <w:t>Медведский Е.В.</w:t>
      </w:r>
    </w:p>
    <w:p w14:paraId="031D189B">
      <w:pPr>
        <w:widowControl w:val="0"/>
        <w:numPr>
          <w:ilvl w:val="0"/>
          <w:numId w:val="5"/>
        </w:numPr>
        <w:ind w:firstLine="420"/>
        <w:jc w:val="both"/>
        <w:rPr>
          <w:b w:val="0"/>
          <w:bCs w:val="0"/>
          <w:sz w:val="24"/>
          <w:szCs w:val="32"/>
          <w:highlight w:val="none"/>
          <w:lang w:val="ru-RU"/>
        </w:rPr>
      </w:pPr>
      <w:r>
        <w:rPr>
          <w:b w:val="0"/>
          <w:bCs w:val="0"/>
          <w:sz w:val="24"/>
          <w:szCs w:val="32"/>
          <w:lang w:val="ru-RU"/>
        </w:rPr>
        <w:t>Какое значение имеет месторасположение скриптов в файловой системе для их запуска?</w:t>
      </w:r>
    </w:p>
    <w:p w14:paraId="6DC9C5CF">
      <w:pPr>
        <w:widowControl w:val="0"/>
        <w:numPr>
          <w:ilvl w:val="0"/>
          <w:numId w:val="0"/>
        </w:numPr>
        <w:ind w:left="0" w:firstLine="420"/>
        <w:jc w:val="both"/>
        <w:rPr>
          <w:b w:val="0"/>
          <w:bCs w:val="0"/>
          <w:sz w:val="24"/>
          <w:szCs w:val="32"/>
          <w:highlight w:val="none"/>
          <w:lang w:val="ru-RU"/>
        </w:rPr>
      </w:pPr>
      <w:r>
        <w:rPr>
          <w:b w:val="0"/>
          <w:bCs w:val="0"/>
          <w:sz w:val="24"/>
          <w:szCs w:val="32"/>
          <w:lang w:val="ru-RU"/>
        </w:rPr>
        <w:t xml:space="preserve"> Для запуска скрипта желательно иметь скрипт в той дериктории, где происходит работа, т.к. он может влиять на файлы в важных для системы дерикториях. А так его местоположение важно если там используются относительные пути, если мы ищем файлы в настоящем катологе(в том, котором мы находимся)</w:t>
      </w:r>
    </w:p>
    <w:p w14:paraId="1587D944">
      <w:pPr>
        <w:widowControl w:val="0"/>
        <w:numPr>
          <w:ilvl w:val="0"/>
          <w:numId w:val="0"/>
        </w:numPr>
        <w:ind w:left="0" w:firstLine="0"/>
        <w:jc w:val="both"/>
        <w:rPr>
          <w:b w:val="0"/>
          <w:bCs w:val="0"/>
          <w:sz w:val="24"/>
          <w:szCs w:val="32"/>
          <w:highlight w:val="none"/>
          <w:lang w:val="ru-RU"/>
        </w:rPr>
      </w:pPr>
      <w:r>
        <w:rPr>
          <w:b w:val="0"/>
          <w:bCs w:val="0"/>
          <w:sz w:val="24"/>
          <w:szCs w:val="32"/>
          <w:lang w:val="ru-RU"/>
        </w:rPr>
        <w:t xml:space="preserve"> </w:t>
      </w:r>
      <w:r>
        <w:rPr>
          <w:rFonts w:hint="default"/>
          <w:b w:val="0"/>
          <w:bCs w:val="0"/>
          <w:sz w:val="24"/>
          <w:szCs w:val="32"/>
          <w:lang w:val="ru-RU"/>
        </w:rPr>
        <w:tab/>
      </w:r>
      <w:r>
        <w:rPr>
          <w:b w:val="0"/>
          <w:bCs w:val="0"/>
          <w:sz w:val="24"/>
          <w:szCs w:val="32"/>
          <w:lang w:val="ru-RU"/>
        </w:rPr>
        <w:t>10)Для чего используются команды-фильтры? Назовите некоторые</w:t>
      </w:r>
    </w:p>
    <w:p w14:paraId="692AE437">
      <w:pPr>
        <w:widowControl w:val="0"/>
        <w:numPr>
          <w:ilvl w:val="0"/>
          <w:numId w:val="0"/>
        </w:numPr>
        <w:ind w:left="0" w:firstLine="0"/>
        <w:jc w:val="both"/>
        <w:rPr>
          <w:b w:val="0"/>
          <w:bCs w:val="0"/>
          <w:sz w:val="24"/>
          <w:szCs w:val="32"/>
          <w:highlight w:val="none"/>
          <w:lang w:val="ru-RU"/>
        </w:rPr>
      </w:pPr>
      <w:r>
        <w:rPr>
          <w:b w:val="0"/>
          <w:bCs w:val="0"/>
          <w:sz w:val="24"/>
          <w:szCs w:val="32"/>
          <w:lang w:val="ru-RU"/>
        </w:rPr>
        <w:t>из них.</w:t>
      </w:r>
    </w:p>
    <w:p w14:paraId="0B9EC954">
      <w:pPr>
        <w:keepNext w:val="0"/>
        <w:keepLines w:val="0"/>
        <w:widowControl/>
        <w:jc w:val="left"/>
        <w:rPr>
          <w:rFonts w:eastAsia="SimSun" w:cs="SimSun" w:asciiTheme="minorAscii" w:hAnsiTheme="minorAscii"/>
          <w:kern w:val="0"/>
          <w:sz w:val="24"/>
          <w:szCs w:val="24"/>
          <w:lang w:val="en-US" w:eastAsia="zh-CN" w:bidi="ar-SA"/>
        </w:rPr>
      </w:pPr>
      <w:r>
        <w:rPr>
          <w:rStyle w:val="6"/>
          <w:rFonts w:eastAsia="SimSun" w:cs="SimSun"/>
          <w:kern w:val="0"/>
          <w:sz w:val="24"/>
          <w:szCs w:val="24"/>
          <w:lang w:val="en-US" w:eastAsia="zh-CN" w:bidi="ar-SA"/>
        </w:rPr>
        <w:t>Команды-фильтры</w:t>
      </w:r>
      <w:r>
        <w:rPr>
          <w:rFonts w:eastAsia="SimSun" w:cs="SimSun"/>
          <w:kern w:val="0"/>
          <w:sz w:val="24"/>
          <w:szCs w:val="24"/>
          <w:lang w:val="en-US" w:eastAsia="zh-CN" w:bidi="ar-SA"/>
        </w:rPr>
        <w:t xml:space="preserve"> используются дл</w:t>
      </w:r>
      <w:bookmarkStart w:id="0" w:name="_GoBack"/>
      <w:bookmarkEnd w:id="0"/>
      <w:r>
        <w:rPr>
          <w:rFonts w:eastAsia="SimSun" w:cs="SimSun"/>
          <w:kern w:val="0"/>
          <w:sz w:val="24"/>
          <w:szCs w:val="24"/>
          <w:lang w:val="en-US" w:eastAsia="zh-CN" w:bidi="ar-SA"/>
        </w:rPr>
        <w:t>я обработки и трансформации данных, поступающих из стандартного ввода или файла, и передачи обработанных данных на стандартный вывод или в другой файл. Такие команды работают по принципу "получить данные, обработать их, передать дальше". Фильтры широко применяются в UNIX-подобных системах для обработки текстов, поиска, сортировки и выполнения других операций с потоками данных.</w:t>
      </w:r>
    </w:p>
    <w:p w14:paraId="2A5DF2B1">
      <w:pPr>
        <w:pStyle w:val="10"/>
        <w:keepNext w:val="0"/>
        <w:keepLines w:val="0"/>
        <w:widowControl/>
        <w:spacing w:before="280" w:after="280"/>
        <w:rPr>
          <w:highlight w:val="yellow"/>
        </w:rPr>
      </w:pPr>
      <w:r>
        <w:rPr>
          <w:rStyle w:val="5"/>
          <w:highlight w:val="yellow"/>
        </w:rPr>
        <w:t>grep</w:t>
      </w:r>
    </w:p>
    <w:p w14:paraId="378FE009">
      <w:pPr>
        <w:keepNext w:val="0"/>
        <w:keepLines w:val="0"/>
        <w:widowControl/>
        <w:numPr>
          <w:ilvl w:val="0"/>
          <w:numId w:val="6"/>
        </w:numPr>
        <w:spacing w:beforeAutospacing="1" w:afterAutospacing="1"/>
        <w:ind w:left="720" w:hanging="360"/>
      </w:pPr>
      <w:r>
        <w:t>Используется для поиска строк, соответствующих регулярным выражениям.</w:t>
      </w:r>
    </w:p>
    <w:p w14:paraId="6469BC46">
      <w:pPr>
        <w:keepNext w:val="0"/>
        <w:keepLines w:val="0"/>
        <w:widowControl/>
        <w:ind w:left="420" w:firstLine="420"/>
        <w:jc w:val="left"/>
        <w:rPr>
          <w:rFonts w:eastAsia="SimSun" w:cs="SimSun" w:asciiTheme="minorAscii" w:hAnsiTheme="minorAscii"/>
          <w:kern w:val="0"/>
          <w:sz w:val="24"/>
          <w:szCs w:val="24"/>
          <w:lang w:val="en-US" w:eastAsia="zh-CN" w:bidi="ar-SA"/>
        </w:rPr>
      </w:pPr>
      <w:r>
        <w:rPr>
          <w:rFonts w:eastAsia="SimSun" w:cs="SimSun"/>
          <w:kern w:val="0"/>
          <w:sz w:val="24"/>
          <w:szCs w:val="24"/>
          <w:lang w:val="en-US" w:eastAsia="zh-CN" w:bidi="ar-SA"/>
        </w:rPr>
        <w:t>grep "pattern" file.txt</w:t>
      </w:r>
    </w:p>
    <w:p w14:paraId="0D3E3648">
      <w:pPr>
        <w:keepNext w:val="0"/>
        <w:keepLines w:val="0"/>
        <w:widowControl/>
        <w:ind w:left="420" w:firstLine="420"/>
        <w:jc w:val="left"/>
        <w:rPr>
          <w:rFonts w:eastAsia="SimSun" w:cs="SimSun" w:asciiTheme="minorAscii" w:hAnsiTheme="minorAscii"/>
          <w:kern w:val="0"/>
          <w:sz w:val="24"/>
          <w:szCs w:val="24"/>
          <w:lang w:val="en-US" w:eastAsia="zh-CN" w:bidi="ar-SA"/>
        </w:rPr>
      </w:pPr>
    </w:p>
    <w:p w14:paraId="593BB7FE">
      <w:pPr>
        <w:pStyle w:val="10"/>
        <w:keepNext w:val="0"/>
        <w:keepLines w:val="0"/>
        <w:widowControl/>
        <w:spacing w:before="280" w:after="280"/>
        <w:rPr>
          <w:highlight w:val="yellow"/>
        </w:rPr>
      </w:pPr>
      <w:r>
        <w:rPr>
          <w:rStyle w:val="5"/>
          <w:highlight w:val="yellow"/>
        </w:rPr>
        <w:t>sort</w:t>
      </w:r>
    </w:p>
    <w:p w14:paraId="24D801CD">
      <w:pPr>
        <w:keepNext w:val="0"/>
        <w:keepLines w:val="0"/>
        <w:widowControl/>
        <w:numPr>
          <w:ilvl w:val="0"/>
          <w:numId w:val="7"/>
        </w:numPr>
        <w:spacing w:beforeAutospacing="1" w:afterAutospacing="1"/>
        <w:ind w:left="720" w:hanging="360"/>
      </w:pPr>
      <w:r>
        <w:t>Сортирует строки входных данных по алфавиту или числовому значению.</w:t>
      </w:r>
    </w:p>
    <w:p w14:paraId="08641BAB">
      <w:pPr>
        <w:keepNext w:val="0"/>
        <w:keepLines w:val="0"/>
        <w:widowControl/>
        <w:ind w:left="420" w:firstLine="420"/>
        <w:jc w:val="left"/>
        <w:rPr>
          <w:rFonts w:eastAsia="SimSun" w:cs="SimSun" w:asciiTheme="minorAscii" w:hAnsiTheme="minorAscii"/>
          <w:kern w:val="0"/>
          <w:sz w:val="24"/>
          <w:szCs w:val="24"/>
          <w:lang w:val="en-US" w:eastAsia="zh-CN" w:bidi="ar-SA"/>
        </w:rPr>
      </w:pPr>
      <w:r>
        <w:rPr>
          <w:rFonts w:eastAsia="SimSun" w:cs="SimSun"/>
          <w:kern w:val="0"/>
          <w:sz w:val="24"/>
          <w:szCs w:val="24"/>
          <w:lang w:val="en-US" w:eastAsia="zh-CN" w:bidi="ar-SA"/>
        </w:rPr>
        <w:t>sort file.txt</w:t>
      </w:r>
    </w:p>
    <w:p w14:paraId="5D673861">
      <w:pPr>
        <w:pStyle w:val="10"/>
        <w:keepNext w:val="0"/>
        <w:keepLines w:val="0"/>
        <w:widowControl/>
        <w:spacing w:before="280" w:after="280"/>
        <w:rPr>
          <w:highlight w:val="yellow"/>
        </w:rPr>
      </w:pPr>
      <w:r>
        <w:rPr>
          <w:rStyle w:val="5"/>
          <w:highlight w:val="yellow"/>
        </w:rPr>
        <w:t>uniq</w:t>
      </w:r>
    </w:p>
    <w:p w14:paraId="5718AC74">
      <w:pPr>
        <w:keepNext w:val="0"/>
        <w:keepLines w:val="0"/>
        <w:widowControl/>
        <w:numPr>
          <w:ilvl w:val="0"/>
          <w:numId w:val="8"/>
        </w:numPr>
        <w:spacing w:beforeAutospacing="1" w:afterAutospacing="1"/>
        <w:ind w:left="720" w:hanging="360"/>
      </w:pPr>
      <w:r>
        <w:t>Удаляет повторяющиеся строки в отсортированном файле.</w:t>
      </w:r>
    </w:p>
    <w:p w14:paraId="3B69EDFB">
      <w:pPr>
        <w:keepNext w:val="0"/>
        <w:keepLines w:val="0"/>
        <w:widowControl/>
        <w:ind w:left="420" w:firstLine="420"/>
        <w:jc w:val="left"/>
        <w:rPr>
          <w:rFonts w:eastAsia="SimSun" w:cs="SimSun" w:asciiTheme="minorAscii" w:hAnsiTheme="minorAscii"/>
          <w:kern w:val="0"/>
          <w:sz w:val="24"/>
          <w:szCs w:val="24"/>
          <w:lang w:val="en-US" w:eastAsia="zh-CN" w:bidi="ar-SA"/>
        </w:rPr>
      </w:pPr>
      <w:r>
        <w:rPr>
          <w:rFonts w:eastAsia="SimSun" w:cs="SimSun"/>
          <w:kern w:val="0"/>
          <w:sz w:val="24"/>
          <w:szCs w:val="24"/>
          <w:lang w:val="en-US" w:eastAsia="zh-CN" w:bidi="ar-SA"/>
        </w:rPr>
        <w:t>sort file.txt | uniq</w:t>
      </w:r>
    </w:p>
    <w:p w14:paraId="1DDFBA3C">
      <w:pPr>
        <w:keepNext w:val="0"/>
        <w:keepLines w:val="0"/>
        <w:widowControl/>
        <w:ind w:left="420" w:firstLine="420"/>
        <w:jc w:val="left"/>
        <w:rPr>
          <w:rFonts w:eastAsia="SimSun" w:cs="SimSun" w:asciiTheme="minorAscii" w:hAnsiTheme="minorAscii"/>
          <w:kern w:val="0"/>
          <w:sz w:val="24"/>
          <w:szCs w:val="24"/>
          <w:lang w:val="en-US" w:eastAsia="zh-CN" w:bidi="ar-SA"/>
        </w:rPr>
      </w:pPr>
    </w:p>
    <w:p w14:paraId="3838FF81">
      <w:pPr>
        <w:keepNext w:val="0"/>
        <w:keepLines w:val="0"/>
        <w:widowControl/>
        <w:ind w:left="420" w:firstLine="420"/>
        <w:jc w:val="left"/>
        <w:rPr>
          <w:rFonts w:eastAsia="SimSun" w:cs="SimSun" w:asciiTheme="minorAscii" w:hAnsiTheme="minorAscii"/>
          <w:kern w:val="0"/>
          <w:sz w:val="24"/>
          <w:szCs w:val="24"/>
          <w:lang w:val="en-US" w:eastAsia="zh-CN" w:bidi="ar-SA"/>
        </w:rPr>
      </w:pPr>
    </w:p>
    <w:p w14:paraId="19395C32">
      <w:pPr>
        <w:keepNext w:val="0"/>
        <w:keepLines w:val="0"/>
        <w:widowControl/>
        <w:ind w:left="420" w:firstLine="420"/>
        <w:jc w:val="left"/>
        <w:rPr>
          <w:rFonts w:eastAsia="SimSun" w:cs="SimSun" w:asciiTheme="minorAscii" w:hAnsiTheme="minorAscii"/>
          <w:kern w:val="0"/>
          <w:sz w:val="24"/>
          <w:szCs w:val="24"/>
          <w:lang w:val="en-US" w:eastAsia="zh-CN" w:bidi="ar-SA"/>
        </w:rPr>
      </w:pPr>
    </w:p>
    <w:p w14:paraId="419D26FD">
      <w:pPr>
        <w:pStyle w:val="10"/>
        <w:keepNext w:val="0"/>
        <w:keepLines w:val="0"/>
        <w:widowControl/>
        <w:spacing w:before="280" w:after="280"/>
        <w:rPr>
          <w:highlight w:val="yellow"/>
        </w:rPr>
      </w:pPr>
      <w:r>
        <w:rPr>
          <w:rStyle w:val="5"/>
          <w:highlight w:val="yellow"/>
        </w:rPr>
        <w:t>awk</w:t>
      </w:r>
    </w:p>
    <w:p w14:paraId="3397B5F0">
      <w:pPr>
        <w:keepNext w:val="0"/>
        <w:keepLines w:val="0"/>
        <w:widowControl/>
        <w:numPr>
          <w:ilvl w:val="0"/>
          <w:numId w:val="9"/>
        </w:numPr>
        <w:spacing w:beforeAutospacing="1" w:afterAutospacing="1"/>
        <w:ind w:left="720" w:hanging="360"/>
      </w:pPr>
      <w:r>
        <w:t>Мощная утилита для обработки текстовых файлов, позволяет выбирать определённые столбцы, строки и выполнять операции над ними.</w:t>
      </w:r>
    </w:p>
    <w:p w14:paraId="0B849983">
      <w:pPr>
        <w:keepNext w:val="0"/>
        <w:keepLines w:val="0"/>
        <w:widowControl/>
        <w:ind w:left="420" w:firstLine="420"/>
        <w:jc w:val="left"/>
        <w:rPr>
          <w:rFonts w:eastAsia="SimSun" w:cs="SimSun" w:asciiTheme="minorAscii" w:hAnsiTheme="minorAscii"/>
          <w:kern w:val="0"/>
          <w:sz w:val="24"/>
          <w:szCs w:val="24"/>
          <w:lang w:val="en-US" w:eastAsia="zh-CN" w:bidi="ar-SA"/>
        </w:rPr>
      </w:pPr>
      <w:r>
        <w:rPr>
          <w:rFonts w:eastAsia="SimSun" w:cs="SimSun"/>
          <w:kern w:val="0"/>
          <w:sz w:val="24"/>
          <w:szCs w:val="24"/>
          <w:lang w:val="en-US" w:eastAsia="zh-CN" w:bidi="ar-SA"/>
        </w:rPr>
        <w:t>awk '{print $2}' file.txt</w:t>
      </w:r>
    </w:p>
    <w:p w14:paraId="7CFACF72">
      <w:pPr>
        <w:keepNext w:val="0"/>
        <w:keepLines w:val="0"/>
        <w:widowControl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-SA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-SA"/>
        </w:rPr>
        <w:t xml:space="preserve">Выведет второй столбец из каждой строки файла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-SA"/>
        </w:rPr>
        <w:t>file.txt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-SA"/>
        </w:rPr>
        <w:t>.</w:t>
      </w:r>
    </w:p>
    <w:p w14:paraId="35AFA7B0">
      <w:pPr>
        <w:pStyle w:val="10"/>
        <w:keepNext w:val="0"/>
        <w:keepLines w:val="0"/>
        <w:widowControl/>
        <w:spacing w:before="280" w:after="280"/>
        <w:rPr>
          <w:highlight w:val="yellow"/>
        </w:rPr>
      </w:pPr>
      <w:r>
        <w:rPr>
          <w:rStyle w:val="5"/>
          <w:highlight w:val="yellow"/>
        </w:rPr>
        <w:t>cut</w:t>
      </w:r>
    </w:p>
    <w:p w14:paraId="0F0185B9">
      <w:pPr>
        <w:keepNext w:val="0"/>
        <w:keepLines w:val="0"/>
        <w:widowControl/>
        <w:numPr>
          <w:ilvl w:val="0"/>
          <w:numId w:val="10"/>
        </w:numPr>
        <w:spacing w:beforeAutospacing="1" w:afterAutospacing="1"/>
        <w:ind w:left="720" w:hanging="360"/>
      </w:pPr>
      <w:r>
        <w:t>Извлекает определённые части строк, разделённых символами.</w:t>
      </w:r>
    </w:p>
    <w:p w14:paraId="242D73DA">
      <w:pPr>
        <w:keepNext w:val="0"/>
        <w:keepLines w:val="0"/>
        <w:widowControl/>
        <w:ind w:left="420" w:firstLine="42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-SA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-SA"/>
        </w:rPr>
        <w:t>cut -d ':' -f 1 file.txt</w:t>
      </w:r>
    </w:p>
    <w:p w14:paraId="1A0BED3B">
      <w:pPr>
        <w:keepNext w:val="0"/>
        <w:keepLines w:val="0"/>
        <w:widowControl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-SA"/>
        </w:rPr>
        <w:t xml:space="preserve">Извлекает первую часть строк в файле </w:t>
      </w:r>
      <w:r>
        <w:rPr>
          <w:rStyle w:val="5"/>
          <w:rFonts w:ascii="SimSun" w:hAnsi="SimSun" w:eastAsia="SimSun" w:cs="SimSun"/>
          <w:kern w:val="0"/>
          <w:sz w:val="24"/>
          <w:szCs w:val="24"/>
          <w:lang w:val="en-US" w:eastAsia="zh-CN" w:bidi="ar-SA"/>
        </w:rPr>
        <w:t>file.txt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-SA"/>
        </w:rPr>
        <w:t>, где части разделены двоеточием</w:t>
      </w:r>
    </w:p>
    <w:p w14:paraId="1C2E35F0">
      <w:pPr>
        <w:pStyle w:val="10"/>
        <w:keepNext w:val="0"/>
        <w:keepLines w:val="0"/>
        <w:widowControl/>
        <w:spacing w:before="280" w:after="280"/>
      </w:pPr>
      <w:r>
        <w:rPr>
          <w:rStyle w:val="5"/>
          <w:highlight w:val="yellow"/>
        </w:rPr>
        <w:t>wc</w:t>
      </w:r>
      <w:r>
        <w:rPr>
          <w:rStyle w:val="6"/>
        </w:rPr>
        <w:t xml:space="preserve"> (word count)</w:t>
      </w:r>
    </w:p>
    <w:p w14:paraId="539C04F1">
      <w:pPr>
        <w:keepNext w:val="0"/>
        <w:keepLines w:val="0"/>
        <w:widowControl/>
        <w:numPr>
          <w:ilvl w:val="0"/>
          <w:numId w:val="11"/>
        </w:numPr>
        <w:spacing w:beforeAutospacing="1" w:after="0"/>
        <w:ind w:left="720" w:hanging="360"/>
      </w:pPr>
      <w:r>
        <w:t>Подсчитывает количество строк, слов и символов в файле</w:t>
      </w:r>
    </w:p>
    <w:p w14:paraId="1EBFF6D8">
      <w:pPr>
        <w:keepNext w:val="0"/>
        <w:keepLines w:val="0"/>
        <w:widowControl/>
        <w:numPr>
          <w:ilvl w:val="0"/>
          <w:numId w:val="11"/>
        </w:numPr>
        <w:spacing w:before="0" w:after="0"/>
        <w:ind w:left="720" w:hanging="360"/>
      </w:pPr>
      <w:r>
        <w:t>wc -w file.txt</w:t>
      </w:r>
    </w:p>
    <w:p w14:paraId="2914D2B1">
      <w:pPr>
        <w:keepNext w:val="0"/>
        <w:keepLines w:val="0"/>
        <w:widowControl/>
        <w:spacing w:before="0" w:afterAutospacing="1"/>
        <w:ind w:left="720" w:hanging="360"/>
        <w:rPr>
          <w:rFonts w:ascii="SimSun" w:hAnsi="SimSun" w:eastAsia="SimSun" w:cs="SimSun"/>
          <w:kern w:val="0"/>
          <w:sz w:val="24"/>
          <w:szCs w:val="24"/>
          <w:lang w:val="en-US" w:eastAsia="zh-CN" w:bidi="ar-SA"/>
        </w:rPr>
      </w:pPr>
    </w:p>
    <w:p w14:paraId="645FD4DB">
      <w:pPr>
        <w:widowControl/>
        <w:spacing w:before="0" w:afterAutospacing="1"/>
        <w:ind w:left="720" w:hanging="360"/>
        <w:rPr>
          <w:rFonts w:ascii="SimSun" w:hAnsi="SimSun" w:eastAsia="SimSun" w:cs="SimSun"/>
          <w:kern w:val="0"/>
          <w:sz w:val="24"/>
          <w:szCs w:val="24"/>
          <w:lang w:val="en-US" w:eastAsia="zh-CN" w:bidi="ar-SA"/>
        </w:rPr>
      </w:pPr>
    </w:p>
    <w:p w14:paraId="1EF81B34">
      <w:pPr>
        <w:widowControl/>
        <w:spacing w:before="0" w:afterAutospacing="1"/>
        <w:ind w:left="720" w:hanging="360"/>
        <w:rPr>
          <w:rFonts w:ascii="SimSun" w:hAnsi="SimSun" w:eastAsia="SimSun" w:cs="SimSun"/>
          <w:kern w:val="0"/>
          <w:sz w:val="24"/>
          <w:szCs w:val="24"/>
          <w:lang w:val="en-US" w:eastAsia="zh-CN" w:bidi="ar-SA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-SA"/>
        </w:rPr>
        <w:t>Вопросы Зухта К.М</w:t>
      </w:r>
    </w:p>
    <w:p w14:paraId="31BF2BEB">
      <w:pPr>
        <w:widowControl/>
        <w:spacing w:before="0" w:afterAutospacing="1"/>
        <w:ind w:left="720" w:hanging="360"/>
        <w:rPr>
          <w:rFonts w:ascii="SimSun" w:hAnsi="SimSun" w:eastAsia="SimSun" w:cs="SimSun"/>
          <w:kern w:val="0"/>
          <w:sz w:val="24"/>
          <w:szCs w:val="24"/>
          <w:lang w:val="en-US" w:eastAsia="zh-CN" w:bidi="ar-SA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-SA"/>
        </w:rPr>
        <w:t>1. Что такое скрипт или сценарий командной оболочки, для чего они используются?</w:t>
      </w:r>
    </w:p>
    <w:p w14:paraId="14942654">
      <w:pPr>
        <w:widowControl/>
        <w:spacing w:before="0" w:afterAutospacing="1"/>
        <w:ind w:left="720" w:hanging="360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-SA"/>
        </w:rPr>
        <w:t xml:space="preserve">Ответ: </w:t>
      </w:r>
      <w:r>
        <w:t>Скрипт или сценарий командной оболочки — это текстовый файл, содержащий последовательность команд, которые могут быть выполнены в командной строке операционной системы, обычно в Unix-подобных системах (например, Linux). Скрипты написаны на языках командной оболочки, таких как Bash, Zsh и других.</w:t>
      </w:r>
    </w:p>
    <w:p w14:paraId="0659E1E7">
      <w:pPr>
        <w:widowControl/>
        <w:spacing w:before="0" w:afterAutospacing="1"/>
        <w:ind w:left="720" w:firstLine="0"/>
      </w:pPr>
      <w:r>
        <w:t>Примеры использования скриптов: -</w:t>
      </w:r>
      <w:r>
        <w:rPr>
          <w:rStyle w:val="6"/>
        </w:rPr>
        <w:t xml:space="preserve"> Резервное копирование данных:</w:t>
      </w:r>
      <w:r>
        <w:t xml:space="preserve"> Скрипты могут автоматически копировать критически важные файлы в заданные директории или на удаленные серверы. -</w:t>
      </w:r>
      <w:r>
        <w:rPr>
          <w:rStyle w:val="6"/>
        </w:rPr>
        <w:t xml:space="preserve"> Управление системными процессами:</w:t>
      </w:r>
      <w:r>
        <w:t xml:space="preserve"> Запуск, остановка или перезапуск сервисов. -</w:t>
      </w:r>
      <w:r>
        <w:rPr>
          <w:rStyle w:val="6"/>
        </w:rPr>
        <w:t xml:space="preserve"> Обработка текстовых файлов:</w:t>
      </w:r>
      <w:r>
        <w:t xml:space="preserve"> Поиск, замена, фильтрация и форматирование данных в текстовых файлах.</w:t>
      </w:r>
    </w:p>
    <w:p w14:paraId="38C6BB03">
      <w:pPr>
        <w:widowControl/>
        <w:spacing w:before="0" w:afterAutospacing="1"/>
        <w:ind w:left="720" w:firstLine="0"/>
      </w:pPr>
    </w:p>
    <w:p w14:paraId="6E7B2A3E">
      <w:pPr>
        <w:widowControl/>
        <w:spacing w:before="0" w:afterAutospacing="1"/>
        <w:ind w:left="720" w:firstLine="0"/>
      </w:pPr>
      <w:r>
        <w:t>2. Назовите три основновополагающие концепции операционных систем и системного программирования?</w:t>
      </w:r>
    </w:p>
    <w:p w14:paraId="79E7AB89">
      <w:pPr>
        <w:widowControl/>
        <w:spacing w:before="0" w:afterAutospacing="1"/>
        <w:ind w:left="720" w:firstLine="0"/>
      </w:pPr>
      <w:r>
        <w:t>Ответ: 1.</w:t>
      </w:r>
      <w:r>
        <w:rPr>
          <w:rStyle w:val="6"/>
        </w:rPr>
        <w:t xml:space="preserve"> Управление процессами</w:t>
      </w:r>
    </w:p>
    <w:p w14:paraId="08F9A2C6">
      <w:pPr>
        <w:widowControl/>
        <w:spacing w:before="0" w:afterAutospacing="1"/>
        <w:ind w:left="720" w:firstLine="0"/>
      </w:pPr>
      <w:r>
        <w:rPr>
          <w:rStyle w:val="6"/>
        </w:rPr>
        <w:t>2. Управление памятью</w:t>
      </w:r>
    </w:p>
    <w:p w14:paraId="4C2E9C78">
      <w:pPr>
        <w:widowControl/>
        <w:spacing w:before="0" w:afterAutospacing="1"/>
        <w:ind w:left="720" w:firstLine="0"/>
        <w:rPr>
          <w:rStyle w:val="6"/>
        </w:rPr>
      </w:pPr>
      <w:r>
        <w:rPr>
          <w:rStyle w:val="6"/>
        </w:rPr>
        <w:t>3. Управление файловыми системами</w:t>
      </w:r>
    </w:p>
    <w:p w14:paraId="657F7E83">
      <w:pPr>
        <w:widowControl/>
        <w:spacing w:before="0" w:afterAutospacing="1"/>
        <w:ind w:left="720" w:firstLine="0"/>
        <w:rPr>
          <w:rStyle w:val="6"/>
        </w:rPr>
      </w:pPr>
    </w:p>
    <w:p w14:paraId="100FE3EB">
      <w:pPr>
        <w:widowControl/>
        <w:spacing w:before="0" w:afterAutospacing="1"/>
        <w:ind w:left="720" w:firstLine="0"/>
      </w:pPr>
    </w:p>
    <w:p w14:paraId="7C429E94">
      <w:pPr>
        <w:keepNext w:val="0"/>
        <w:keepLines w:val="0"/>
        <w:widowControl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-SA"/>
        </w:rPr>
      </w:pPr>
    </w:p>
    <w:p w14:paraId="7123CDFC">
      <w:pPr>
        <w:keepNext w:val="0"/>
        <w:keepLines w:val="0"/>
        <w:widowControl/>
        <w:ind w:left="420" w:firstLine="420"/>
        <w:jc w:val="left"/>
        <w:rPr>
          <w:rFonts w:eastAsia="SimSun" w:cs="SimSun" w:asciiTheme="minorAscii" w:hAnsiTheme="minorAscii"/>
          <w:kern w:val="0"/>
          <w:sz w:val="24"/>
          <w:szCs w:val="24"/>
          <w:lang w:val="en-US" w:eastAsia="zh-CN" w:bidi="ar-SA"/>
        </w:rPr>
      </w:pPr>
    </w:p>
    <w:p w14:paraId="2BB8D601">
      <w:pPr>
        <w:keepNext w:val="0"/>
        <w:keepLines w:val="0"/>
        <w:widowControl/>
        <w:jc w:val="left"/>
        <w:rPr>
          <w:rFonts w:eastAsia="SimSun" w:cs="SimSun" w:asciiTheme="minorAscii" w:hAnsiTheme="minorAscii"/>
          <w:kern w:val="0"/>
          <w:sz w:val="24"/>
          <w:szCs w:val="24"/>
          <w:lang w:val="en-US" w:eastAsia="zh-CN" w:bidi="ar-SA"/>
        </w:rPr>
      </w:pPr>
    </w:p>
    <w:p w14:paraId="35E66CA0">
      <w:pPr>
        <w:widowControl w:val="0"/>
        <w:numPr>
          <w:ilvl w:val="0"/>
          <w:numId w:val="0"/>
        </w:numPr>
        <w:ind w:left="0" w:firstLine="420"/>
        <w:jc w:val="both"/>
        <w:rPr>
          <w:b w:val="0"/>
          <w:bCs w:val="0"/>
          <w:sz w:val="24"/>
          <w:szCs w:val="32"/>
          <w:highlight w:val="none"/>
          <w:lang w:val="ru-RU"/>
        </w:rPr>
      </w:pPr>
    </w:p>
    <w:sectPr>
      <w:pgSz w:w="11906" w:h="16838"/>
      <w:pgMar w:top="1440" w:right="1800" w:bottom="1440" w:left="1800" w:header="0" w:footer="0" w:gutter="0"/>
      <w:pgNumType w:fmt="decimal"/>
      <w:cols w:space="720" w:num="1"/>
      <w:formProt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000247B" w:usb2="00000009" w:usb3="00000000" w:csb0="200001FF" w:csb1="00000000"/>
  </w:font>
  <w:font w:name="黑体">
    <w:altName w:val="SimSu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Courier New">
    <w:panose1 w:val="02070309020205020404"/>
    <w:charset w:val="01"/>
    <w:family w:val="roman"/>
    <w:pitch w:val="default"/>
    <w:sig w:usb0="E0002EFF" w:usb1="C0007843" w:usb2="00000009" w:usb3="00000000" w:csb0="400001FF" w:csb1="FFFF0000"/>
  </w:font>
  <w:font w:name="Nimbus Sans">
    <w:altName w:val="Segoe Print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Noto Sans CJK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Devanag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B5E306ED"/>
    <w:multiLevelType w:val="multilevel"/>
    <w:tmpl w:val="B5E306ED"/>
    <w:lvl w:ilvl="0" w:tentative="0">
      <w:start w:val="4"/>
      <w:numFmt w:val="decimal"/>
      <w:lvlText w:val="%1)"/>
      <w:lvlJc w:val="left"/>
      <w:pPr>
        <w:tabs>
          <w:tab w:val="left" w:pos="312"/>
        </w:tabs>
        <w:ind w:left="0" w:firstLine="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2">
    <w:nsid w:val="BF205925"/>
    <w:multiLevelType w:val="multilevel"/>
    <w:tmpl w:val="BF205925"/>
    <w:lvl w:ilvl="0" w:tentative="0">
      <w:start w:val="18"/>
      <w:numFmt w:val="decimal"/>
      <w:lvlText w:val="%1."/>
      <w:lvlJc w:val="left"/>
      <w:pPr>
        <w:tabs>
          <w:tab w:val="left" w:pos="312"/>
        </w:tabs>
        <w:ind w:left="0" w:firstLine="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3">
    <w:nsid w:val="CF092B84"/>
    <w:multiLevelType w:val="multilevel"/>
    <w:tmpl w:val="CF092B84"/>
    <w:lvl w:ilvl="0" w:tentative="0">
      <w:start w:val="5"/>
      <w:numFmt w:val="decimal"/>
      <w:lvlText w:val="%1."/>
      <w:lvlJc w:val="left"/>
      <w:pPr>
        <w:tabs>
          <w:tab w:val="left" w:pos="312"/>
        </w:tabs>
        <w:ind w:left="0" w:firstLine="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4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5">
    <w:nsid w:val="0248C179"/>
    <w:multiLevelType w:val="multilevel"/>
    <w:tmpl w:val="0248C17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03D62ECE"/>
    <w:multiLevelType w:val="multilevel"/>
    <w:tmpl w:val="03D62EC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25B654F3"/>
    <w:multiLevelType w:val="multilevel"/>
    <w:tmpl w:val="25B654F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2A8F537B"/>
    <w:multiLevelType w:val="multilevel"/>
    <w:tmpl w:val="2A8F537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59ADCABA"/>
    <w:multiLevelType w:val="multilevel"/>
    <w:tmpl w:val="59ADCABA"/>
    <w:lvl w:ilvl="0" w:tentative="0">
      <w:start w:val="14"/>
      <w:numFmt w:val="decimal"/>
      <w:lvlText w:val="%1."/>
      <w:lvlJc w:val="left"/>
      <w:pPr>
        <w:tabs>
          <w:tab w:val="left" w:pos="312"/>
        </w:tabs>
        <w:ind w:left="0" w:firstLine="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0">
    <w:nsid w:val="72183CF9"/>
    <w:multiLevelType w:val="multilevel"/>
    <w:tmpl w:val="72183CF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4"/>
  </w:num>
  <w:num w:numId="2">
    <w:abstractNumId w:val="3"/>
  </w:num>
  <w:num w:numId="3">
    <w:abstractNumId w:val="9"/>
  </w:num>
  <w:num w:numId="4">
    <w:abstractNumId w:val="2"/>
  </w:num>
  <w:num w:numId="5">
    <w:abstractNumId w:val="1"/>
  </w:num>
  <w:num w:numId="6">
    <w:abstractNumId w:val="6"/>
  </w:num>
  <w:num w:numId="7">
    <w:abstractNumId w:val="7"/>
  </w:num>
  <w:num w:numId="8">
    <w:abstractNumId w:val="10"/>
  </w:num>
  <w:num w:numId="9">
    <w:abstractNumId w:val="5"/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documentProtection w:enforcement="0"/>
  <w:defaultTabStop w:val="420"/>
  <w:autoHyphenation/>
  <w:footnotePr>
    <w:footnote w:id="0"/>
    <w:footnote w:id="1"/>
  </w:footnotePr>
  <w:compat>
    <w:doNotExpandShiftReturn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B3C488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widowControl w:val="0"/>
      <w:suppressAutoHyphens/>
      <w:bidi w:val="0"/>
      <w:spacing w:before="0" w:after="0"/>
      <w:jc w:val="both"/>
    </w:pPr>
    <w:rPr>
      <w:rFonts w:asciiTheme="minorHAnsi" w:hAnsiTheme="minorHAnsi" w:eastAsiaTheme="minorEastAsia" w:cstheme="minorBidi"/>
      <w:color w:val="auto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TML Code"/>
    <w:basedOn w:val="3"/>
    <w:qFormat/>
    <w:uiPriority w:val="0"/>
    <w:rPr>
      <w:rFonts w:ascii="Courier New" w:hAnsi="Courier New" w:cs="Courier New"/>
      <w:sz w:val="20"/>
      <w:szCs w:val="20"/>
    </w:rPr>
  </w:style>
  <w:style w:type="character" w:styleId="6">
    <w:name w:val="Strong"/>
    <w:basedOn w:val="3"/>
    <w:qFormat/>
    <w:uiPriority w:val="0"/>
    <w:rPr>
      <w:b/>
      <w:bCs/>
    </w:rPr>
  </w:style>
  <w:style w:type="paragraph" w:styleId="7">
    <w:name w:val="caption"/>
    <w:basedOn w:val="1"/>
    <w:qFormat/>
    <w:uiPriority w:val="0"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8">
    <w:name w:val="Body Text"/>
    <w:basedOn w:val="1"/>
    <w:semiHidden/>
    <w:unhideWhenUsed/>
    <w:qFormat/>
    <w:uiPriority w:val="0"/>
    <w:pPr>
      <w:ind w:firstLine="0"/>
      <w:jc w:val="center"/>
    </w:pPr>
    <w:rPr>
      <w:b/>
      <w:sz w:val="28"/>
      <w:szCs w:val="20"/>
      <w:lang w:val="ru-RU" w:eastAsia="ru-RU" w:bidi="ar-SA"/>
    </w:rPr>
  </w:style>
  <w:style w:type="paragraph" w:styleId="9">
    <w:name w:val="List"/>
    <w:basedOn w:val="8"/>
    <w:uiPriority w:val="0"/>
    <w:rPr>
      <w:rFonts w:cs="Noto Sans Devanagari"/>
    </w:rPr>
  </w:style>
  <w:style w:type="paragraph" w:styleId="10">
    <w:name w:val="Normal (Web)"/>
    <w:qFormat/>
    <w:uiPriority w:val="0"/>
    <w:pPr>
      <w:widowControl/>
      <w:suppressAutoHyphens/>
      <w:bidi w:val="0"/>
      <w:spacing w:beforeAutospacing="1" w:afterAutospacing="1"/>
      <w:ind w:left="0" w:right="0"/>
      <w:jc w:val="left"/>
    </w:pPr>
    <w:rPr>
      <w:rFonts w:ascii="Times New Roman" w:hAnsi="Times New Roman" w:eastAsia="SimSun" w:cs="Times New Roman"/>
      <w:color w:val="auto"/>
      <w:kern w:val="0"/>
      <w:sz w:val="24"/>
      <w:szCs w:val="24"/>
      <w:lang w:val="en-US" w:eastAsia="zh-CN" w:bidi="ar-SA"/>
    </w:rPr>
  </w:style>
  <w:style w:type="paragraph" w:customStyle="1" w:styleId="11">
    <w:name w:val="Heading"/>
    <w:basedOn w:val="1"/>
    <w:next w:val="8"/>
    <w:qFormat/>
    <w:uiPriority w:val="0"/>
    <w:pPr>
      <w:keepNext/>
      <w:spacing w:before="240" w:after="120"/>
    </w:pPr>
    <w:rPr>
      <w:rFonts w:ascii="Nimbus Sans" w:hAnsi="Nimbus Sans" w:eastAsia="Noto Sans CJK SC" w:cs="Noto Sans Devanagari"/>
      <w:sz w:val="28"/>
      <w:szCs w:val="28"/>
    </w:rPr>
  </w:style>
  <w:style w:type="paragraph" w:customStyle="1" w:styleId="12">
    <w:name w:val="Index"/>
    <w:basedOn w:val="1"/>
    <w:qFormat/>
    <w:uiPriority w:val="0"/>
    <w:pPr>
      <w:suppressLineNumbers/>
    </w:pPr>
    <w:rPr>
      <w:rFonts w:cs="Noto Sans Devanagar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jpe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notes" Target="footnote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1267</Words>
  <Characters>8039</Characters>
  <Paragraphs>204</Paragraphs>
  <TotalTime>90</TotalTime>
  <ScaleCrop>false</ScaleCrop>
  <LinksUpToDate>false</LinksUpToDate>
  <CharactersWithSpaces>9223</CharactersWithSpaces>
  <Application>WPS Office_12.2.0.17562_F1E327BC-269C-435d-A152-05C5408002CA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2018-07-11T19:11:00Z</dcterms:created>
  <dc:creator>d</dc:creator>
  <cp:lastModifiedBy>EvGenii</cp:lastModifiedBy>
  <dcterms:modified xsi:type="dcterms:W3CDTF">2024-09-19T09:26:26Z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1049-12.2.0.17562</vt:lpwstr>
  </property>
  <property fmtid="{D5CDD505-2E9C-101B-9397-08002B2CF9AE}" pid="3" name="ICV">
    <vt:lpwstr>E202ADD273A34B8AA6A8D68B2F3EBFEE_12</vt:lpwstr>
  </property>
</Properties>
</file>